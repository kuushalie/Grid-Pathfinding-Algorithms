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line="242" w:lineRule="auto"/>
      </w:pPr>
      <w:r>
        <w:t>Efficiency Analysis of Conventional and Weighted Grid-Based Pathfinding Algorithms: A Performance Comparative Study</w:t>
      </w:r>
    </w:p>
    <w:p>
      <w:pPr>
        <w:pStyle w:val="5"/>
        <w:spacing w:before="10"/>
        <w:rPr>
          <w:sz w:val="18"/>
        </w:rPr>
      </w:pPr>
    </w:p>
    <w:p>
      <w:pPr>
        <w:spacing w:after="0"/>
        <w:rPr>
          <w:sz w:val="18"/>
        </w:rPr>
        <w:sectPr>
          <w:type w:val="continuous"/>
          <w:pgSz w:w="12240" w:h="15840"/>
          <w:pgMar w:top="900" w:right="860" w:bottom="280" w:left="860" w:header="720" w:footer="720" w:gutter="0"/>
          <w:cols w:space="720" w:num="1"/>
        </w:sectPr>
      </w:pPr>
    </w:p>
    <w:p>
      <w:pPr>
        <w:pStyle w:val="2"/>
        <w:spacing w:before="97"/>
        <w:ind w:left="759"/>
      </w:pPr>
      <w:r>
        <w:t>Yasasree</w:t>
      </w:r>
      <w:r>
        <w:rPr>
          <w:spacing w:val="3"/>
        </w:rPr>
        <w:t xml:space="preserve"> </w:t>
      </w:r>
      <w:r>
        <w:t>Lasya</w:t>
      </w:r>
      <w:r>
        <w:rPr>
          <w:spacing w:val="3"/>
        </w:rPr>
        <w:t xml:space="preserve"> </w:t>
      </w:r>
      <w:r>
        <w:rPr>
          <w:spacing w:val="-10"/>
        </w:rPr>
        <w:t>A</w:t>
      </w:r>
    </w:p>
    <w:p>
      <w:pPr>
        <w:spacing w:before="15" w:line="256" w:lineRule="auto"/>
        <w:ind w:left="713" w:right="21" w:firstLine="0"/>
        <w:jc w:val="center"/>
        <w:rPr>
          <w:i/>
          <w:sz w:val="20"/>
        </w:rPr>
      </w:pPr>
      <w:r>
        <w:rPr>
          <w:i/>
          <w:sz w:val="20"/>
        </w:rPr>
        <w:t>Department of Computer Science and Engineering Amrita School of Computing, Bengaluru</w:t>
      </w:r>
    </w:p>
    <w:p>
      <w:pPr>
        <w:spacing w:before="1"/>
        <w:ind w:left="690" w:right="0" w:firstLine="0"/>
        <w:jc w:val="center"/>
        <w:rPr>
          <w:i/>
          <w:sz w:val="20"/>
        </w:rPr>
      </w:pPr>
      <w:r>
        <w:rPr>
          <w:i/>
          <w:sz w:val="20"/>
        </w:rPr>
        <w:t>Amrita</w:t>
      </w:r>
      <w:r>
        <w:rPr>
          <w:i/>
          <w:spacing w:val="1"/>
          <w:sz w:val="20"/>
        </w:rPr>
        <w:t xml:space="preserve"> </w:t>
      </w:r>
      <w:r>
        <w:rPr>
          <w:i/>
          <w:sz w:val="20"/>
        </w:rPr>
        <w:t>Vishwa</w:t>
      </w:r>
      <w:r>
        <w:rPr>
          <w:i/>
          <w:spacing w:val="1"/>
          <w:sz w:val="20"/>
        </w:rPr>
        <w:t xml:space="preserve"> </w:t>
      </w:r>
      <w:r>
        <w:rPr>
          <w:i/>
          <w:sz w:val="20"/>
        </w:rPr>
        <w:t>Vidyapeetham,</w:t>
      </w:r>
      <w:r>
        <w:rPr>
          <w:i/>
          <w:spacing w:val="1"/>
          <w:sz w:val="20"/>
        </w:rPr>
        <w:t xml:space="preserve"> </w:t>
      </w:r>
      <w:r>
        <w:rPr>
          <w:i/>
          <w:spacing w:val="-4"/>
          <w:sz w:val="20"/>
        </w:rPr>
        <w:t>India</w:t>
      </w:r>
    </w:p>
    <w:p>
      <w:pPr>
        <w:pStyle w:val="5"/>
        <w:spacing w:before="17"/>
        <w:ind w:left="759"/>
        <w:jc w:val="center"/>
      </w:pPr>
      <w:r>
        <w:fldChar w:fldCharType="begin"/>
      </w:r>
      <w:r>
        <w:instrText xml:space="preserve"> HYPERLINK "mailto:bl.en.u4cse22202@bl.students.amrita.edu" \h </w:instrText>
      </w:r>
      <w:r>
        <w:fldChar w:fldCharType="separate"/>
      </w:r>
      <w:r>
        <w:rPr>
          <w:spacing w:val="-2"/>
        </w:rPr>
        <w:t>bl.en.u4cse22202@bl.students.amrita.edu</w:t>
      </w:r>
      <w:r>
        <w:rPr>
          <w:spacing w:val="-2"/>
        </w:rPr>
        <w:fldChar w:fldCharType="end"/>
      </w:r>
    </w:p>
    <w:p>
      <w:pPr>
        <w:pStyle w:val="5"/>
        <w:spacing w:before="21"/>
      </w:pPr>
    </w:p>
    <w:p>
      <w:pPr>
        <w:pStyle w:val="2"/>
        <w:ind w:left="806"/>
      </w:pPr>
      <w:r>
        <w:t>Gayatri</w:t>
      </w:r>
      <w:r>
        <w:rPr>
          <w:spacing w:val="14"/>
        </w:rPr>
        <w:t xml:space="preserve"> </w:t>
      </w:r>
      <w:r>
        <w:rPr>
          <w:spacing w:val="-2"/>
        </w:rPr>
        <w:t>Yerukola</w:t>
      </w:r>
    </w:p>
    <w:p>
      <w:pPr>
        <w:spacing w:before="15" w:line="256" w:lineRule="auto"/>
        <w:ind w:left="736" w:right="0" w:firstLine="0"/>
        <w:jc w:val="center"/>
        <w:rPr>
          <w:i/>
          <w:sz w:val="20"/>
        </w:rPr>
      </w:pPr>
      <w:r>
        <w:rPr>
          <w:i/>
          <w:sz w:val="20"/>
        </w:rPr>
        <w:t>Department of Computer Science and Engineering Amrita School of Computing, Bengaluru</w:t>
      </w:r>
    </w:p>
    <w:p>
      <w:pPr>
        <w:spacing w:before="1"/>
        <w:ind w:left="736" w:right="0" w:firstLine="0"/>
        <w:jc w:val="center"/>
        <w:rPr>
          <w:i/>
          <w:sz w:val="20"/>
        </w:rPr>
      </w:pPr>
      <w:r>
        <w:rPr>
          <w:i/>
          <w:sz w:val="20"/>
        </w:rPr>
        <w:t>Amrita</w:t>
      </w:r>
      <w:r>
        <w:rPr>
          <w:i/>
          <w:spacing w:val="1"/>
          <w:sz w:val="20"/>
        </w:rPr>
        <w:t xml:space="preserve"> </w:t>
      </w:r>
      <w:r>
        <w:rPr>
          <w:i/>
          <w:sz w:val="20"/>
        </w:rPr>
        <w:t>Vishwa</w:t>
      </w:r>
      <w:r>
        <w:rPr>
          <w:i/>
          <w:spacing w:val="1"/>
          <w:sz w:val="20"/>
        </w:rPr>
        <w:t xml:space="preserve"> </w:t>
      </w:r>
      <w:r>
        <w:rPr>
          <w:i/>
          <w:sz w:val="20"/>
        </w:rPr>
        <w:t>Vidyapeetham,</w:t>
      </w:r>
      <w:r>
        <w:rPr>
          <w:i/>
          <w:spacing w:val="1"/>
          <w:sz w:val="20"/>
        </w:rPr>
        <w:t xml:space="preserve"> </w:t>
      </w:r>
      <w:r>
        <w:rPr>
          <w:i/>
          <w:spacing w:val="-4"/>
          <w:sz w:val="20"/>
        </w:rPr>
        <w:t>India</w:t>
      </w:r>
    </w:p>
    <w:p>
      <w:pPr>
        <w:pStyle w:val="5"/>
        <w:spacing w:before="17"/>
        <w:ind w:left="806"/>
        <w:jc w:val="center"/>
      </w:pPr>
      <w:r>
        <w:fldChar w:fldCharType="begin"/>
      </w:r>
      <w:r>
        <w:instrText xml:space="preserve"> HYPERLINK "mailto:bl.en.u4cse22267@bl.students.amrita.edu" \h </w:instrText>
      </w:r>
      <w:r>
        <w:fldChar w:fldCharType="separate"/>
      </w:r>
      <w:r>
        <w:rPr>
          <w:spacing w:val="-2"/>
        </w:rPr>
        <w:t>bl.en.u4cse22267@bl.students.amrita.edu</w:t>
      </w:r>
      <w:r>
        <w:rPr>
          <w:spacing w:val="-2"/>
        </w:rPr>
        <w:fldChar w:fldCharType="end"/>
      </w:r>
    </w:p>
    <w:p>
      <w:pPr>
        <w:pStyle w:val="2"/>
        <w:spacing w:before="97"/>
        <w:ind w:right="636"/>
      </w:pPr>
      <w:r>
        <w:br w:type="column"/>
      </w:r>
      <w:r>
        <w:t>Asi</w:t>
      </w:r>
      <w:r>
        <w:rPr>
          <w:spacing w:val="17"/>
        </w:rPr>
        <w:t xml:space="preserve"> </w:t>
      </w:r>
      <w:r>
        <w:rPr>
          <w:spacing w:val="-2"/>
        </w:rPr>
        <w:t>Kuushalie</w:t>
      </w:r>
    </w:p>
    <w:p>
      <w:pPr>
        <w:spacing w:before="15" w:line="256" w:lineRule="auto"/>
        <w:ind w:left="386" w:right="636" w:firstLine="0"/>
        <w:jc w:val="center"/>
        <w:rPr>
          <w:i/>
          <w:sz w:val="20"/>
        </w:rPr>
      </w:pPr>
      <w:r>
        <w:rPr>
          <w:i/>
          <w:sz w:val="20"/>
        </w:rPr>
        <w:t>Department of Computer Science and Engineering Amrita School of Computing, Bengaluru</w:t>
      </w:r>
    </w:p>
    <w:p>
      <w:pPr>
        <w:spacing w:before="1"/>
        <w:ind w:left="386" w:right="636" w:firstLine="0"/>
        <w:jc w:val="center"/>
        <w:rPr>
          <w:i/>
          <w:sz w:val="20"/>
        </w:rPr>
      </w:pPr>
      <w:r>
        <w:rPr>
          <w:i/>
          <w:sz w:val="20"/>
        </w:rPr>
        <w:t>Amrita</w:t>
      </w:r>
      <w:r>
        <w:rPr>
          <w:i/>
          <w:spacing w:val="1"/>
          <w:sz w:val="20"/>
        </w:rPr>
        <w:t xml:space="preserve"> </w:t>
      </w:r>
      <w:r>
        <w:rPr>
          <w:i/>
          <w:sz w:val="20"/>
        </w:rPr>
        <w:t>Vishwa</w:t>
      </w:r>
      <w:r>
        <w:rPr>
          <w:i/>
          <w:spacing w:val="1"/>
          <w:sz w:val="20"/>
        </w:rPr>
        <w:t xml:space="preserve"> </w:t>
      </w:r>
      <w:r>
        <w:rPr>
          <w:i/>
          <w:sz w:val="20"/>
        </w:rPr>
        <w:t>Vidyapeetham,</w:t>
      </w:r>
      <w:r>
        <w:rPr>
          <w:i/>
          <w:spacing w:val="1"/>
          <w:sz w:val="20"/>
        </w:rPr>
        <w:t xml:space="preserve"> </w:t>
      </w:r>
      <w:r>
        <w:rPr>
          <w:i/>
          <w:spacing w:val="-4"/>
          <w:sz w:val="20"/>
        </w:rPr>
        <w:t>India</w:t>
      </w:r>
    </w:p>
    <w:p>
      <w:pPr>
        <w:pStyle w:val="5"/>
        <w:spacing w:before="17"/>
        <w:ind w:left="456" w:right="636"/>
        <w:jc w:val="center"/>
      </w:pPr>
      <w:r>
        <w:fldChar w:fldCharType="begin"/>
      </w:r>
      <w:r>
        <w:instrText xml:space="preserve"> HYPERLINK "mailto:bl.en.u4cse22204@bl.students.amrita.edu" \h </w:instrText>
      </w:r>
      <w:r>
        <w:fldChar w:fldCharType="separate"/>
      </w:r>
      <w:r>
        <w:rPr>
          <w:spacing w:val="-2"/>
        </w:rPr>
        <w:t>bl.en.u4cse22204@bl.students.amrita.edu</w:t>
      </w:r>
      <w:r>
        <w:rPr>
          <w:spacing w:val="-2"/>
        </w:rPr>
        <w:fldChar w:fldCharType="end"/>
      </w:r>
    </w:p>
    <w:p>
      <w:pPr>
        <w:pStyle w:val="5"/>
        <w:spacing w:before="21"/>
      </w:pPr>
    </w:p>
    <w:p>
      <w:pPr>
        <w:pStyle w:val="2"/>
        <w:ind w:left="549" w:right="636"/>
      </w:pPr>
      <w:r>
        <w:t>Aiswariya</w:t>
      </w:r>
      <w:r>
        <w:rPr>
          <w:spacing w:val="12"/>
        </w:rPr>
        <w:t xml:space="preserve"> </w:t>
      </w:r>
      <w:r>
        <w:t>Milan</w:t>
      </w:r>
      <w:r>
        <w:rPr>
          <w:spacing w:val="12"/>
        </w:rPr>
        <w:t xml:space="preserve"> </w:t>
      </w:r>
      <w:r>
        <w:rPr>
          <w:spacing w:val="-10"/>
        </w:rPr>
        <w:t>K</w:t>
      </w:r>
    </w:p>
    <w:p>
      <w:pPr>
        <w:spacing w:before="15" w:line="256" w:lineRule="auto"/>
        <w:ind w:left="647" w:right="804" w:firstLine="0"/>
        <w:jc w:val="center"/>
        <w:rPr>
          <w:i/>
          <w:sz w:val="20"/>
        </w:rPr>
      </w:pPr>
      <w:r>
        <w:rPr>
          <w:i/>
          <w:sz w:val="20"/>
        </w:rPr>
        <w:t>Department of Computer Science and Engineering Amrita School of Computing, Bengaluru</w:t>
      </w:r>
    </w:p>
    <w:p>
      <w:pPr>
        <w:spacing w:before="1"/>
        <w:ind w:left="479" w:right="636" w:firstLine="0"/>
        <w:jc w:val="center"/>
        <w:rPr>
          <w:i/>
          <w:sz w:val="20"/>
        </w:rPr>
      </w:pPr>
      <w:r>
        <w:rPr>
          <w:i/>
          <w:sz w:val="20"/>
        </w:rPr>
        <w:t>Amrita</w:t>
      </w:r>
      <w:r>
        <w:rPr>
          <w:i/>
          <w:spacing w:val="1"/>
          <w:sz w:val="20"/>
        </w:rPr>
        <w:t xml:space="preserve"> </w:t>
      </w:r>
      <w:r>
        <w:rPr>
          <w:i/>
          <w:sz w:val="20"/>
        </w:rPr>
        <w:t>Vishwa</w:t>
      </w:r>
      <w:r>
        <w:rPr>
          <w:i/>
          <w:spacing w:val="1"/>
          <w:sz w:val="20"/>
        </w:rPr>
        <w:t xml:space="preserve"> </w:t>
      </w:r>
      <w:r>
        <w:rPr>
          <w:i/>
          <w:sz w:val="20"/>
        </w:rPr>
        <w:t>Vidyapeetham,</w:t>
      </w:r>
      <w:r>
        <w:rPr>
          <w:i/>
          <w:spacing w:val="1"/>
          <w:sz w:val="20"/>
        </w:rPr>
        <w:t xml:space="preserve"> </w:t>
      </w:r>
      <w:r>
        <w:rPr>
          <w:i/>
          <w:spacing w:val="-4"/>
          <w:sz w:val="20"/>
        </w:rPr>
        <w:t>India</w:t>
      </w:r>
    </w:p>
    <w:p>
      <w:pPr>
        <w:pStyle w:val="5"/>
        <w:spacing w:before="17"/>
        <w:ind w:left="549" w:right="636"/>
        <w:jc w:val="center"/>
      </w:pPr>
      <w:r>
        <w:rPr>
          <w:spacing w:val="-4"/>
        </w:rPr>
        <w:t>m</w:t>
      </w:r>
      <w:r>
        <w:rPr>
          <w:spacing w:val="-1"/>
          <w:position w:val="-2"/>
        </w:rPr>
        <w:drawing>
          <wp:inline distT="0" distB="0" distL="0" distR="0">
            <wp:extent cx="62865" cy="571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3258" cy="6324"/>
                    </a:xfrm>
                    <a:prstGeom prst="rect">
                      <a:avLst/>
                    </a:prstGeom>
                  </pic:spPr>
                </pic:pic>
              </a:graphicData>
            </a:graphic>
          </wp:inline>
        </w:drawing>
      </w:r>
      <w:r>
        <w:fldChar w:fldCharType="begin"/>
      </w:r>
      <w:r>
        <w:instrText xml:space="preserve"> HYPERLINK "mailto:aiswariya@blr.amrita.edu" \h </w:instrText>
      </w:r>
      <w:r>
        <w:fldChar w:fldCharType="separate"/>
      </w:r>
      <w:r>
        <w:rPr>
          <w:spacing w:val="-2"/>
        </w:rPr>
        <w:t>aiswariya@blr.amrita.edu</w:t>
      </w:r>
      <w:r>
        <w:rPr>
          <w:spacing w:val="-2"/>
        </w:rPr>
        <w:fldChar w:fldCharType="end"/>
      </w:r>
    </w:p>
    <w:p>
      <w:pPr>
        <w:spacing w:after="0"/>
        <w:jc w:val="center"/>
        <w:sectPr>
          <w:type w:val="continuous"/>
          <w:pgSz w:w="12240" w:h="15840"/>
          <w:pgMar w:top="900" w:right="860" w:bottom="280" w:left="860" w:header="720" w:footer="720" w:gutter="0"/>
          <w:cols w:equalWidth="0" w:num="2">
            <w:col w:w="4882" w:space="40"/>
            <w:col w:w="5598"/>
          </w:cols>
        </w:sectPr>
      </w:pPr>
    </w:p>
    <w:p>
      <w:pPr>
        <w:pStyle w:val="5"/>
      </w:pPr>
    </w:p>
    <w:p>
      <w:pPr>
        <w:pStyle w:val="5"/>
      </w:pPr>
    </w:p>
    <w:p>
      <w:pPr>
        <w:pStyle w:val="5"/>
        <w:spacing w:before="13"/>
      </w:pPr>
    </w:p>
    <w:p>
      <w:pPr>
        <w:spacing w:after="0"/>
        <w:sectPr>
          <w:type w:val="continuous"/>
          <w:pgSz w:w="12240" w:h="15840"/>
          <w:pgMar w:top="900" w:right="860" w:bottom="280" w:left="860" w:header="720" w:footer="720" w:gutter="0"/>
          <w:cols w:space="720" w:num="1"/>
        </w:sectPr>
      </w:pPr>
    </w:p>
    <w:p>
      <w:pPr>
        <w:spacing w:before="123" w:line="230" w:lineRule="auto"/>
        <w:ind w:left="119" w:right="38" w:firstLine="199"/>
        <w:jc w:val="both"/>
        <w:rPr>
          <w:b/>
          <w:sz w:val="18"/>
        </w:rPr>
      </w:pPr>
      <w:r>
        <w:rPr>
          <w:b/>
          <w:i/>
          <w:sz w:val="18"/>
        </w:rPr>
        <w:t>Abstract</w:t>
      </w:r>
      <w:r>
        <w:rPr>
          <w:b/>
          <w:sz w:val="18"/>
        </w:rPr>
        <w:t>—In many computing applications, grid-based algo- rithms are essential, particularly in the gaming industry where performance, shortest path and efficiency are crucial. In order</w:t>
      </w:r>
      <w:r>
        <w:rPr>
          <w:b/>
          <w:spacing w:val="80"/>
          <w:sz w:val="18"/>
        </w:rPr>
        <w:t xml:space="preserve"> </w:t>
      </w:r>
      <w:r>
        <w:rPr>
          <w:b/>
          <w:sz w:val="18"/>
        </w:rPr>
        <w:t>to find the best algorithm for gaming settings, this research emphasizes the importance of grid-based algorithms. The pri- mary objective is to evaluate and contrast the various grid-</w:t>
      </w:r>
      <w:r>
        <w:rPr>
          <w:b/>
          <w:spacing w:val="80"/>
          <w:sz w:val="18"/>
        </w:rPr>
        <w:t xml:space="preserve"> </w:t>
      </w:r>
      <w:r>
        <w:rPr>
          <w:b/>
          <w:sz w:val="18"/>
        </w:rPr>
        <w:t>based algorithms’ performances while taking into account both weighted and conventional grid configurations. The implemen- tation of the Dijkstra’s, A*, and Breadth-First Search (BFS) algorithms for both normal and weighted grids will provide insights into their applicability for gaming applications. Also, in weighted grid factors, the method known as Jump Point Search with weight will be incorporated for additional comparison. A number</w:t>
      </w:r>
      <w:r>
        <w:rPr>
          <w:b/>
          <w:spacing w:val="-7"/>
          <w:sz w:val="18"/>
        </w:rPr>
        <w:t xml:space="preserve"> </w:t>
      </w:r>
      <w:r>
        <w:rPr>
          <w:b/>
          <w:sz w:val="18"/>
        </w:rPr>
        <w:t>of</w:t>
      </w:r>
      <w:r>
        <w:rPr>
          <w:b/>
          <w:spacing w:val="-7"/>
          <w:sz w:val="18"/>
        </w:rPr>
        <w:t xml:space="preserve"> </w:t>
      </w:r>
      <w:r>
        <w:rPr>
          <w:b/>
          <w:sz w:val="18"/>
        </w:rPr>
        <w:t>measures,</w:t>
      </w:r>
      <w:r>
        <w:rPr>
          <w:b/>
          <w:spacing w:val="-7"/>
          <w:sz w:val="18"/>
        </w:rPr>
        <w:t xml:space="preserve"> </w:t>
      </w:r>
      <w:r>
        <w:rPr>
          <w:b/>
          <w:sz w:val="18"/>
        </w:rPr>
        <w:t>such</w:t>
      </w:r>
      <w:r>
        <w:rPr>
          <w:b/>
          <w:spacing w:val="-7"/>
          <w:sz w:val="18"/>
        </w:rPr>
        <w:t xml:space="preserve"> </w:t>
      </w:r>
      <w:r>
        <w:rPr>
          <w:b/>
          <w:sz w:val="18"/>
        </w:rPr>
        <w:t>as</w:t>
      </w:r>
      <w:r>
        <w:rPr>
          <w:b/>
          <w:spacing w:val="-7"/>
          <w:sz w:val="18"/>
        </w:rPr>
        <w:t xml:space="preserve"> </w:t>
      </w:r>
      <w:r>
        <w:rPr>
          <w:b/>
          <w:sz w:val="18"/>
        </w:rPr>
        <w:t>cost</w:t>
      </w:r>
      <w:r>
        <w:rPr>
          <w:b/>
          <w:spacing w:val="-7"/>
          <w:sz w:val="18"/>
        </w:rPr>
        <w:t xml:space="preserve"> </w:t>
      </w:r>
      <w:r>
        <w:rPr>
          <w:b/>
          <w:sz w:val="18"/>
        </w:rPr>
        <w:t>analysis,</w:t>
      </w:r>
      <w:r>
        <w:rPr>
          <w:b/>
          <w:spacing w:val="-7"/>
          <w:sz w:val="18"/>
        </w:rPr>
        <w:t xml:space="preserve"> </w:t>
      </w:r>
      <w:r>
        <w:rPr>
          <w:b/>
          <w:sz w:val="18"/>
        </w:rPr>
        <w:t>time</w:t>
      </w:r>
      <w:r>
        <w:rPr>
          <w:b/>
          <w:spacing w:val="-7"/>
          <w:sz w:val="18"/>
        </w:rPr>
        <w:t xml:space="preserve"> </w:t>
      </w:r>
      <w:r>
        <w:rPr>
          <w:b/>
          <w:sz w:val="18"/>
        </w:rPr>
        <w:t>complexity,</w:t>
      </w:r>
      <w:r>
        <w:rPr>
          <w:b/>
          <w:spacing w:val="-7"/>
          <w:sz w:val="18"/>
        </w:rPr>
        <w:t xml:space="preserve"> </w:t>
      </w:r>
      <w:r>
        <w:rPr>
          <w:b/>
          <w:sz w:val="18"/>
        </w:rPr>
        <w:t>space complexity, and weight complexity, will be used to conduct the evaluation</w:t>
      </w:r>
      <w:r>
        <w:rPr>
          <w:b/>
          <w:spacing w:val="-4"/>
          <w:sz w:val="18"/>
        </w:rPr>
        <w:t xml:space="preserve"> </w:t>
      </w:r>
      <w:r>
        <w:rPr>
          <w:b/>
          <w:sz w:val="18"/>
        </w:rPr>
        <w:t>process.By</w:t>
      </w:r>
      <w:r>
        <w:rPr>
          <w:b/>
          <w:spacing w:val="-4"/>
          <w:sz w:val="18"/>
        </w:rPr>
        <w:t xml:space="preserve"> </w:t>
      </w:r>
      <w:r>
        <w:rPr>
          <w:b/>
          <w:sz w:val="18"/>
        </w:rPr>
        <w:t>comparing</w:t>
      </w:r>
      <w:r>
        <w:rPr>
          <w:b/>
          <w:spacing w:val="-4"/>
          <w:sz w:val="18"/>
        </w:rPr>
        <w:t xml:space="preserve"> </w:t>
      </w:r>
      <w:r>
        <w:rPr>
          <w:b/>
          <w:sz w:val="18"/>
        </w:rPr>
        <w:t>these</w:t>
      </w:r>
      <w:r>
        <w:rPr>
          <w:b/>
          <w:spacing w:val="-4"/>
          <w:sz w:val="18"/>
        </w:rPr>
        <w:t xml:space="preserve"> </w:t>
      </w:r>
      <w:r>
        <w:rPr>
          <w:b/>
          <w:sz w:val="18"/>
        </w:rPr>
        <w:t>algorithms</w:t>
      </w:r>
      <w:r>
        <w:rPr>
          <w:b/>
          <w:spacing w:val="-4"/>
          <w:sz w:val="18"/>
        </w:rPr>
        <w:t xml:space="preserve"> </w:t>
      </w:r>
      <w:r>
        <w:rPr>
          <w:b/>
          <w:sz w:val="18"/>
        </w:rPr>
        <w:t>to</w:t>
      </w:r>
      <w:r>
        <w:rPr>
          <w:b/>
          <w:spacing w:val="-4"/>
          <w:sz w:val="18"/>
        </w:rPr>
        <w:t xml:space="preserve"> </w:t>
      </w:r>
      <w:r>
        <w:rPr>
          <w:b/>
          <w:sz w:val="18"/>
        </w:rPr>
        <w:t>one</w:t>
      </w:r>
      <w:r>
        <w:rPr>
          <w:b/>
          <w:spacing w:val="-4"/>
          <w:sz w:val="18"/>
        </w:rPr>
        <w:t xml:space="preserve"> </w:t>
      </w:r>
      <w:r>
        <w:rPr>
          <w:b/>
          <w:sz w:val="18"/>
        </w:rPr>
        <w:t>another through the process of benchmarking, the aim is to identify</w:t>
      </w:r>
      <w:r>
        <w:rPr>
          <w:b/>
          <w:spacing w:val="40"/>
          <w:sz w:val="18"/>
        </w:rPr>
        <w:t xml:space="preserve"> </w:t>
      </w:r>
      <w:r>
        <w:rPr>
          <w:b/>
          <w:sz w:val="18"/>
        </w:rPr>
        <w:t>which</w:t>
      </w:r>
      <w:r>
        <w:rPr>
          <w:b/>
          <w:spacing w:val="-8"/>
          <w:sz w:val="18"/>
        </w:rPr>
        <w:t xml:space="preserve"> </w:t>
      </w:r>
      <w:r>
        <w:rPr>
          <w:b/>
          <w:sz w:val="18"/>
        </w:rPr>
        <w:t>algorithm</w:t>
      </w:r>
      <w:r>
        <w:rPr>
          <w:b/>
          <w:spacing w:val="-8"/>
          <w:sz w:val="18"/>
        </w:rPr>
        <w:t xml:space="preserve"> </w:t>
      </w:r>
      <w:r>
        <w:rPr>
          <w:b/>
          <w:sz w:val="18"/>
        </w:rPr>
        <w:t>offers</w:t>
      </w:r>
      <w:r>
        <w:rPr>
          <w:b/>
          <w:spacing w:val="-8"/>
          <w:sz w:val="18"/>
        </w:rPr>
        <w:t xml:space="preserve"> </w:t>
      </w:r>
      <w:r>
        <w:rPr>
          <w:b/>
          <w:sz w:val="18"/>
        </w:rPr>
        <w:t>the</w:t>
      </w:r>
      <w:r>
        <w:rPr>
          <w:b/>
          <w:spacing w:val="-8"/>
          <w:sz w:val="18"/>
        </w:rPr>
        <w:t xml:space="preserve"> </w:t>
      </w:r>
      <w:r>
        <w:rPr>
          <w:b/>
          <w:sz w:val="18"/>
        </w:rPr>
        <w:t>highest</w:t>
      </w:r>
      <w:r>
        <w:rPr>
          <w:b/>
          <w:spacing w:val="-8"/>
          <w:sz w:val="18"/>
        </w:rPr>
        <w:t xml:space="preserve"> </w:t>
      </w:r>
      <w:r>
        <w:rPr>
          <w:b/>
          <w:sz w:val="18"/>
        </w:rPr>
        <w:t>performance</w:t>
      </w:r>
      <w:r>
        <w:rPr>
          <w:b/>
          <w:spacing w:val="-8"/>
          <w:sz w:val="18"/>
        </w:rPr>
        <w:t xml:space="preserve"> </w:t>
      </w:r>
      <w:r>
        <w:rPr>
          <w:b/>
          <w:sz w:val="18"/>
        </w:rPr>
        <w:t>across</w:t>
      </w:r>
      <w:r>
        <w:rPr>
          <w:b/>
          <w:spacing w:val="-8"/>
          <w:sz w:val="18"/>
        </w:rPr>
        <w:t xml:space="preserve"> </w:t>
      </w:r>
      <w:r>
        <w:rPr>
          <w:b/>
          <w:sz w:val="18"/>
        </w:rPr>
        <w:t>all</w:t>
      </w:r>
      <w:r>
        <w:rPr>
          <w:b/>
          <w:spacing w:val="-8"/>
          <w:sz w:val="18"/>
        </w:rPr>
        <w:t xml:space="preserve"> </w:t>
      </w:r>
      <w:r>
        <w:rPr>
          <w:b/>
          <w:sz w:val="18"/>
        </w:rPr>
        <w:t>of</w:t>
      </w:r>
      <w:r>
        <w:rPr>
          <w:b/>
          <w:spacing w:val="-8"/>
          <w:sz w:val="18"/>
        </w:rPr>
        <w:t xml:space="preserve"> </w:t>
      </w:r>
      <w:r>
        <w:rPr>
          <w:b/>
          <w:sz w:val="18"/>
        </w:rPr>
        <w:t>these measures. The results of this investigation will offer significant recommendations for game designers looking to improve the performance of pathfinding algorithms in their works.</w:t>
      </w:r>
    </w:p>
    <w:p>
      <w:pPr>
        <w:spacing w:before="12"/>
        <w:ind w:left="318" w:right="0" w:firstLine="0"/>
        <w:jc w:val="both"/>
        <w:rPr>
          <w:b/>
          <w:sz w:val="18"/>
        </w:rPr>
      </w:pPr>
      <w:r>
        <w:rPr>
          <w:b/>
          <w:i/>
          <w:sz w:val="18"/>
        </w:rPr>
        <w:t>Index</w:t>
      </w:r>
      <w:r>
        <w:rPr>
          <w:b/>
          <w:i/>
          <w:spacing w:val="9"/>
          <w:sz w:val="18"/>
        </w:rPr>
        <w:t xml:space="preserve"> </w:t>
      </w:r>
      <w:r>
        <w:rPr>
          <w:b/>
          <w:i/>
          <w:sz w:val="18"/>
        </w:rPr>
        <w:t>Terms</w:t>
      </w:r>
      <w:r>
        <w:rPr>
          <w:b/>
          <w:sz w:val="18"/>
        </w:rPr>
        <w:t>—Dijkstra’s,</w:t>
      </w:r>
      <w:r>
        <w:rPr>
          <w:b/>
          <w:spacing w:val="10"/>
          <w:sz w:val="18"/>
        </w:rPr>
        <w:t xml:space="preserve"> </w:t>
      </w:r>
      <w:r>
        <w:rPr>
          <w:b/>
          <w:sz w:val="18"/>
        </w:rPr>
        <w:t>A*,</w:t>
      </w:r>
      <w:r>
        <w:rPr>
          <w:b/>
          <w:spacing w:val="9"/>
          <w:sz w:val="18"/>
        </w:rPr>
        <w:t xml:space="preserve"> </w:t>
      </w:r>
      <w:r>
        <w:rPr>
          <w:b/>
          <w:sz w:val="18"/>
        </w:rPr>
        <w:t>BFS,</w:t>
      </w:r>
      <w:r>
        <w:rPr>
          <w:b/>
          <w:spacing w:val="10"/>
          <w:sz w:val="18"/>
        </w:rPr>
        <w:t xml:space="preserve"> </w:t>
      </w:r>
      <w:r>
        <w:rPr>
          <w:b/>
          <w:sz w:val="18"/>
        </w:rPr>
        <w:t>Weighted</w:t>
      </w:r>
      <w:r>
        <w:rPr>
          <w:b/>
          <w:spacing w:val="10"/>
          <w:sz w:val="18"/>
        </w:rPr>
        <w:t xml:space="preserve"> </w:t>
      </w:r>
      <w:r>
        <w:rPr>
          <w:b/>
          <w:sz w:val="18"/>
        </w:rPr>
        <w:t>grids,</w:t>
      </w:r>
      <w:r>
        <w:rPr>
          <w:b/>
          <w:spacing w:val="9"/>
          <w:sz w:val="18"/>
        </w:rPr>
        <w:t xml:space="preserve"> </w:t>
      </w:r>
      <w:r>
        <w:rPr>
          <w:b/>
          <w:spacing w:val="-4"/>
          <w:sz w:val="18"/>
        </w:rPr>
        <w:t>JPSW</w:t>
      </w:r>
    </w:p>
    <w:p>
      <w:pPr>
        <w:pStyle w:val="5"/>
        <w:spacing w:before="54"/>
        <w:rPr>
          <w:b/>
          <w:sz w:val="18"/>
        </w:rPr>
      </w:pPr>
    </w:p>
    <w:p>
      <w:pPr>
        <w:pStyle w:val="8"/>
        <w:numPr>
          <w:ilvl w:val="0"/>
          <w:numId w:val="1"/>
        </w:numPr>
        <w:tabs>
          <w:tab w:val="left" w:pos="2066"/>
        </w:tabs>
        <w:spacing w:before="1" w:after="0" w:line="240" w:lineRule="auto"/>
        <w:ind w:left="2066" w:right="0" w:hanging="214"/>
        <w:jc w:val="left"/>
        <w:rPr>
          <w:sz w:val="20"/>
        </w:rPr>
      </w:pPr>
      <w:r>
        <w:rPr>
          <w:smallCaps/>
          <w:spacing w:val="-2"/>
          <w:sz w:val="20"/>
        </w:rPr>
        <w:t>Introduction</w:t>
      </w:r>
    </w:p>
    <w:p>
      <w:pPr>
        <w:pStyle w:val="5"/>
        <w:spacing w:before="113" w:line="249" w:lineRule="auto"/>
        <w:ind w:left="119" w:right="38" w:firstLine="199"/>
        <w:jc w:val="both"/>
      </w:pPr>
      <w:r>
        <w:t>Pathfinding</w:t>
      </w:r>
      <w:r>
        <w:rPr>
          <w:spacing w:val="37"/>
        </w:rPr>
        <w:t xml:space="preserve"> </w:t>
      </w:r>
      <w:r>
        <w:t>is</w:t>
      </w:r>
      <w:r>
        <w:rPr>
          <w:spacing w:val="37"/>
        </w:rPr>
        <w:t xml:space="preserve"> </w:t>
      </w:r>
      <w:r>
        <w:t>crucial</w:t>
      </w:r>
      <w:r>
        <w:rPr>
          <w:spacing w:val="37"/>
        </w:rPr>
        <w:t xml:space="preserve"> </w:t>
      </w:r>
      <w:r>
        <w:t>in</w:t>
      </w:r>
      <w:r>
        <w:rPr>
          <w:spacing w:val="37"/>
        </w:rPr>
        <w:t xml:space="preserve"> </w:t>
      </w:r>
      <w:r>
        <w:t>many</w:t>
      </w:r>
      <w:r>
        <w:rPr>
          <w:spacing w:val="37"/>
        </w:rPr>
        <w:t xml:space="preserve"> </w:t>
      </w:r>
      <w:r>
        <w:t>different</w:t>
      </w:r>
      <w:r>
        <w:rPr>
          <w:spacing w:val="37"/>
        </w:rPr>
        <w:t xml:space="preserve"> </w:t>
      </w:r>
      <w:r>
        <w:t>context,</w:t>
      </w:r>
      <w:r>
        <w:rPr>
          <w:spacing w:val="37"/>
        </w:rPr>
        <w:t xml:space="preserve"> </w:t>
      </w:r>
      <w:r>
        <w:t>because it facilitates movement and navigating through a range of surrounds.</w:t>
      </w:r>
      <w:r>
        <w:rPr>
          <w:spacing w:val="-7"/>
        </w:rPr>
        <w:t xml:space="preserve"> </w:t>
      </w:r>
      <w:r>
        <w:t>Realistic</w:t>
      </w:r>
      <w:r>
        <w:rPr>
          <w:spacing w:val="-7"/>
        </w:rPr>
        <w:t xml:space="preserve"> </w:t>
      </w:r>
      <w:r>
        <w:t>and</w:t>
      </w:r>
      <w:r>
        <w:rPr>
          <w:spacing w:val="-7"/>
        </w:rPr>
        <w:t xml:space="preserve"> </w:t>
      </w:r>
      <w:r>
        <w:t>engaging</w:t>
      </w:r>
      <w:r>
        <w:rPr>
          <w:spacing w:val="-7"/>
        </w:rPr>
        <w:t xml:space="preserve"> </w:t>
      </w:r>
      <w:r>
        <w:t>games</w:t>
      </w:r>
      <w:r>
        <w:rPr>
          <w:spacing w:val="-7"/>
        </w:rPr>
        <w:t xml:space="preserve"> </w:t>
      </w:r>
      <w:r>
        <w:t>are</w:t>
      </w:r>
      <w:r>
        <w:rPr>
          <w:spacing w:val="-7"/>
        </w:rPr>
        <w:t xml:space="preserve"> </w:t>
      </w:r>
      <w:r>
        <w:t>mostly</w:t>
      </w:r>
      <w:r>
        <w:rPr>
          <w:spacing w:val="-7"/>
        </w:rPr>
        <w:t xml:space="preserve"> </w:t>
      </w:r>
      <w:r>
        <w:t>dependent on pathfinding algorithms. Non-player characters (NPCs) for instance</w:t>
      </w:r>
      <w:r>
        <w:rPr>
          <w:spacing w:val="-2"/>
        </w:rPr>
        <w:t xml:space="preserve"> </w:t>
      </w:r>
      <w:r>
        <w:t>have</w:t>
      </w:r>
      <w:r>
        <w:rPr>
          <w:spacing w:val="-2"/>
        </w:rPr>
        <w:t xml:space="preserve"> </w:t>
      </w:r>
      <w:r>
        <w:t>to</w:t>
      </w:r>
      <w:r>
        <w:rPr>
          <w:spacing w:val="-2"/>
        </w:rPr>
        <w:t xml:space="preserve"> </w:t>
      </w:r>
      <w:r>
        <w:t>navigate</w:t>
      </w:r>
      <w:r>
        <w:rPr>
          <w:spacing w:val="-2"/>
        </w:rPr>
        <w:t xml:space="preserve"> </w:t>
      </w:r>
      <w:r>
        <w:t>virtual</w:t>
      </w:r>
      <w:r>
        <w:rPr>
          <w:spacing w:val="-2"/>
        </w:rPr>
        <w:t xml:space="preserve"> </w:t>
      </w:r>
      <w:r>
        <w:t>worlds,</w:t>
      </w:r>
      <w:r>
        <w:rPr>
          <w:spacing w:val="-2"/>
        </w:rPr>
        <w:t xml:space="preserve"> </w:t>
      </w:r>
      <w:r>
        <w:t>avoiding</w:t>
      </w:r>
      <w:r>
        <w:rPr>
          <w:spacing w:val="-2"/>
        </w:rPr>
        <w:t xml:space="preserve"> </w:t>
      </w:r>
      <w:r>
        <w:t>dangers</w:t>
      </w:r>
      <w:r>
        <w:rPr>
          <w:spacing w:val="-2"/>
        </w:rPr>
        <w:t xml:space="preserve"> </w:t>
      </w:r>
      <w:r>
        <w:t>and reaching their goals. In a similar vein, these algorithms are essential to robotics since they let autonomous robots to ne- gotiate</w:t>
      </w:r>
      <w:r>
        <w:rPr>
          <w:spacing w:val="-13"/>
        </w:rPr>
        <w:t xml:space="preserve"> </w:t>
      </w:r>
      <w:r>
        <w:t>difficult</w:t>
      </w:r>
      <w:r>
        <w:rPr>
          <w:spacing w:val="-12"/>
        </w:rPr>
        <w:t xml:space="preserve"> </w:t>
      </w:r>
      <w:r>
        <w:t>and</w:t>
      </w:r>
      <w:r>
        <w:rPr>
          <w:spacing w:val="-13"/>
        </w:rPr>
        <w:t xml:space="preserve"> </w:t>
      </w:r>
      <w:r>
        <w:t>unfamiliar</w:t>
      </w:r>
      <w:r>
        <w:rPr>
          <w:spacing w:val="-12"/>
        </w:rPr>
        <w:t xml:space="preserve"> </w:t>
      </w:r>
      <w:r>
        <w:t>terrain.</w:t>
      </w:r>
      <w:r>
        <w:rPr>
          <w:spacing w:val="-13"/>
        </w:rPr>
        <w:t xml:space="preserve"> </w:t>
      </w:r>
      <w:r>
        <w:t>Geographic</w:t>
      </w:r>
      <w:r>
        <w:rPr>
          <w:spacing w:val="-12"/>
        </w:rPr>
        <w:t xml:space="preserve"> </w:t>
      </w:r>
      <w:r>
        <w:t>information systems as well use pathfinding to locate the optimal routes. Pathfinding effectiveness is very important to performance in these fields. One must benchmark in order to evaluate the performance</w:t>
      </w:r>
      <w:r>
        <w:rPr>
          <w:spacing w:val="34"/>
        </w:rPr>
        <w:t xml:space="preserve"> </w:t>
      </w:r>
      <w:r>
        <w:t>and</w:t>
      </w:r>
      <w:r>
        <w:rPr>
          <w:spacing w:val="35"/>
        </w:rPr>
        <w:t xml:space="preserve"> </w:t>
      </w:r>
      <w:r>
        <w:t>applicability</w:t>
      </w:r>
      <w:r>
        <w:rPr>
          <w:spacing w:val="35"/>
        </w:rPr>
        <w:t xml:space="preserve"> </w:t>
      </w:r>
      <w:r>
        <w:t>of</w:t>
      </w:r>
      <w:r>
        <w:rPr>
          <w:spacing w:val="35"/>
        </w:rPr>
        <w:t xml:space="preserve"> </w:t>
      </w:r>
      <w:r>
        <w:t>different</w:t>
      </w:r>
      <w:r>
        <w:rPr>
          <w:spacing w:val="35"/>
        </w:rPr>
        <w:t xml:space="preserve"> </w:t>
      </w:r>
      <w:r>
        <w:t>pathfinding</w:t>
      </w:r>
      <w:r>
        <w:rPr>
          <w:spacing w:val="35"/>
        </w:rPr>
        <w:t xml:space="preserve"> </w:t>
      </w:r>
      <w:r>
        <w:rPr>
          <w:spacing w:val="-2"/>
        </w:rPr>
        <w:t>algo-</w:t>
      </w:r>
    </w:p>
    <w:p>
      <w:pPr>
        <w:pStyle w:val="5"/>
        <w:spacing w:before="98" w:line="249" w:lineRule="auto"/>
        <w:ind w:left="119" w:right="117"/>
        <w:jc w:val="both"/>
      </w:pPr>
      <w:r>
        <w:br w:type="column"/>
      </w:r>
      <w:r>
        <w:t>rithms. Careful comparison of these algorithms might reveal their</w:t>
      </w:r>
      <w:r>
        <w:rPr>
          <w:spacing w:val="-9"/>
        </w:rPr>
        <w:t xml:space="preserve"> </w:t>
      </w:r>
      <w:r>
        <w:t>benefits</w:t>
      </w:r>
      <w:r>
        <w:rPr>
          <w:spacing w:val="-9"/>
        </w:rPr>
        <w:t xml:space="preserve"> </w:t>
      </w:r>
      <w:r>
        <w:t>and</w:t>
      </w:r>
      <w:r>
        <w:rPr>
          <w:spacing w:val="-9"/>
        </w:rPr>
        <w:t xml:space="preserve"> </w:t>
      </w:r>
      <w:r>
        <w:t>drawbacks.</w:t>
      </w:r>
      <w:r>
        <w:rPr>
          <w:spacing w:val="-9"/>
        </w:rPr>
        <w:t xml:space="preserve"> </w:t>
      </w:r>
      <w:r>
        <w:t>Pathfinding</w:t>
      </w:r>
      <w:r>
        <w:rPr>
          <w:spacing w:val="-9"/>
        </w:rPr>
        <w:t xml:space="preserve"> </w:t>
      </w:r>
      <w:r>
        <w:t>techniques</w:t>
      </w:r>
      <w:r>
        <w:rPr>
          <w:spacing w:val="-9"/>
        </w:rPr>
        <w:t xml:space="preserve"> </w:t>
      </w:r>
      <w:r>
        <w:t>including A*,</w:t>
      </w:r>
      <w:r>
        <w:rPr>
          <w:spacing w:val="39"/>
        </w:rPr>
        <w:t xml:space="preserve"> </w:t>
      </w:r>
      <w:r>
        <w:t>Dijkstra’s,</w:t>
      </w:r>
      <w:r>
        <w:rPr>
          <w:spacing w:val="39"/>
        </w:rPr>
        <w:t xml:space="preserve"> </w:t>
      </w:r>
      <w:r>
        <w:t>and</w:t>
      </w:r>
      <w:r>
        <w:rPr>
          <w:spacing w:val="39"/>
        </w:rPr>
        <w:t xml:space="preserve"> </w:t>
      </w:r>
      <w:r>
        <w:t>Breadth-First</w:t>
      </w:r>
      <w:r>
        <w:rPr>
          <w:spacing w:val="39"/>
        </w:rPr>
        <w:t xml:space="preserve"> </w:t>
      </w:r>
      <w:r>
        <w:t>Search</w:t>
      </w:r>
      <w:r>
        <w:rPr>
          <w:spacing w:val="39"/>
        </w:rPr>
        <w:t xml:space="preserve"> </w:t>
      </w:r>
      <w:r>
        <w:t>(BFS)</w:t>
      </w:r>
      <w:r>
        <w:rPr>
          <w:spacing w:val="39"/>
        </w:rPr>
        <w:t xml:space="preserve"> </w:t>
      </w:r>
      <w:r>
        <w:t>are</w:t>
      </w:r>
      <w:r>
        <w:rPr>
          <w:spacing w:val="39"/>
        </w:rPr>
        <w:t xml:space="preserve"> </w:t>
      </w:r>
      <w:r>
        <w:t>applied to</w:t>
      </w:r>
      <w:r>
        <w:rPr>
          <w:spacing w:val="40"/>
        </w:rPr>
        <w:t xml:space="preserve"> </w:t>
      </w:r>
      <w:r>
        <w:t>and</w:t>
      </w:r>
      <w:r>
        <w:rPr>
          <w:spacing w:val="40"/>
        </w:rPr>
        <w:t xml:space="preserve"> </w:t>
      </w:r>
      <w:r>
        <w:t>evaluated</w:t>
      </w:r>
      <w:r>
        <w:rPr>
          <w:spacing w:val="40"/>
        </w:rPr>
        <w:t xml:space="preserve"> </w:t>
      </w:r>
      <w:r>
        <w:t>on</w:t>
      </w:r>
      <w:r>
        <w:rPr>
          <w:spacing w:val="40"/>
        </w:rPr>
        <w:t xml:space="preserve"> </w:t>
      </w:r>
      <w:r>
        <w:t>this</w:t>
      </w:r>
      <w:r>
        <w:rPr>
          <w:spacing w:val="40"/>
        </w:rPr>
        <w:t xml:space="preserve"> </w:t>
      </w:r>
      <w:r>
        <w:t>100</w:t>
      </w:r>
      <w:r>
        <w:rPr>
          <w:spacing w:val="40"/>
        </w:rPr>
        <w:t xml:space="preserve"> </w:t>
      </w:r>
      <w:r>
        <w:t>x</w:t>
      </w:r>
      <w:r>
        <w:rPr>
          <w:spacing w:val="40"/>
        </w:rPr>
        <w:t xml:space="preserve"> </w:t>
      </w:r>
      <w:r>
        <w:t>100</w:t>
      </w:r>
      <w:r>
        <w:rPr>
          <w:spacing w:val="40"/>
        </w:rPr>
        <w:t xml:space="preserve"> </w:t>
      </w:r>
      <w:r>
        <w:t>dimensional</w:t>
      </w:r>
      <w:r>
        <w:rPr>
          <w:spacing w:val="40"/>
        </w:rPr>
        <w:t xml:space="preserve"> </w:t>
      </w:r>
      <w:r>
        <w:t>2D</w:t>
      </w:r>
      <w:r>
        <w:rPr>
          <w:spacing w:val="40"/>
        </w:rPr>
        <w:t xml:space="preserve"> </w:t>
      </w:r>
      <w:r>
        <w:t>grid. This process evaluates their cost, time, and space complexity performance and provides information on their practicality in practical settings.</w:t>
      </w:r>
    </w:p>
    <w:p>
      <w:pPr>
        <w:pStyle w:val="5"/>
        <w:spacing w:line="249" w:lineRule="auto"/>
        <w:ind w:left="119" w:right="117" w:firstLine="199"/>
        <w:jc w:val="both"/>
      </w:pPr>
      <w:r>
        <w:t>Dijkstra’s algorithm is a popular method of finding the shortest path between nodes in a network. Though usually at the</w:t>
      </w:r>
      <w:r>
        <w:rPr>
          <w:spacing w:val="-2"/>
        </w:rPr>
        <w:t xml:space="preserve"> </w:t>
      </w:r>
      <w:r>
        <w:t>cost</w:t>
      </w:r>
      <w:r>
        <w:rPr>
          <w:spacing w:val="-2"/>
        </w:rPr>
        <w:t xml:space="preserve"> </w:t>
      </w:r>
      <w:r>
        <w:t>of</w:t>
      </w:r>
      <w:r>
        <w:rPr>
          <w:spacing w:val="-2"/>
        </w:rPr>
        <w:t xml:space="preserve"> </w:t>
      </w:r>
      <w:r>
        <w:t>additional</w:t>
      </w:r>
      <w:r>
        <w:rPr>
          <w:spacing w:val="-2"/>
        </w:rPr>
        <w:t xml:space="preserve"> </w:t>
      </w:r>
      <w:r>
        <w:t>processing</w:t>
      </w:r>
      <w:r>
        <w:rPr>
          <w:spacing w:val="-2"/>
        </w:rPr>
        <w:t xml:space="preserve"> </w:t>
      </w:r>
      <w:r>
        <w:t>power,</w:t>
      </w:r>
      <w:r>
        <w:rPr>
          <w:spacing w:val="-2"/>
        </w:rPr>
        <w:t xml:space="preserve"> </w:t>
      </w:r>
      <w:r>
        <w:t>it</w:t>
      </w:r>
      <w:r>
        <w:rPr>
          <w:spacing w:val="-2"/>
        </w:rPr>
        <w:t xml:space="preserve"> </w:t>
      </w:r>
      <w:r>
        <w:t>ensures</w:t>
      </w:r>
      <w:r>
        <w:rPr>
          <w:spacing w:val="-2"/>
        </w:rPr>
        <w:t xml:space="preserve"> </w:t>
      </w:r>
      <w:r>
        <w:t>best</w:t>
      </w:r>
      <w:r>
        <w:rPr>
          <w:spacing w:val="-2"/>
        </w:rPr>
        <w:t xml:space="preserve"> </w:t>
      </w:r>
      <w:r>
        <w:t>results. The</w:t>
      </w:r>
      <w:r>
        <w:rPr>
          <w:spacing w:val="-1"/>
        </w:rPr>
        <w:t xml:space="preserve"> </w:t>
      </w:r>
      <w:r>
        <w:t>A*</w:t>
      </w:r>
      <w:r>
        <w:rPr>
          <w:spacing w:val="-1"/>
        </w:rPr>
        <w:t xml:space="preserve"> </w:t>
      </w:r>
      <w:r>
        <w:t>technique</w:t>
      </w:r>
      <w:r>
        <w:rPr>
          <w:spacing w:val="-1"/>
        </w:rPr>
        <w:t xml:space="preserve"> </w:t>
      </w:r>
      <w:r>
        <w:t>enhances</w:t>
      </w:r>
      <w:r>
        <w:rPr>
          <w:spacing w:val="-1"/>
        </w:rPr>
        <w:t xml:space="preserve"> </w:t>
      </w:r>
      <w:r>
        <w:t>on</w:t>
      </w:r>
      <w:r>
        <w:rPr>
          <w:spacing w:val="-1"/>
        </w:rPr>
        <w:t xml:space="preserve"> </w:t>
      </w:r>
      <w:r>
        <w:t>Dijkstra’s</w:t>
      </w:r>
      <w:r>
        <w:rPr>
          <w:spacing w:val="-1"/>
        </w:rPr>
        <w:t xml:space="preserve"> </w:t>
      </w:r>
      <w:r>
        <w:t>approach</w:t>
      </w:r>
      <w:r>
        <w:rPr>
          <w:spacing w:val="-1"/>
        </w:rPr>
        <w:t xml:space="preserve"> </w:t>
      </w:r>
      <w:r>
        <w:t>and</w:t>
      </w:r>
      <w:r>
        <w:rPr>
          <w:spacing w:val="-1"/>
        </w:rPr>
        <w:t xml:space="preserve"> </w:t>
      </w:r>
      <w:r>
        <w:t>boosts its</w:t>
      </w:r>
      <w:r>
        <w:rPr>
          <w:spacing w:val="-10"/>
        </w:rPr>
        <w:t xml:space="preserve"> </w:t>
      </w:r>
      <w:r>
        <w:t>effectiveness</w:t>
      </w:r>
      <w:r>
        <w:rPr>
          <w:spacing w:val="-10"/>
        </w:rPr>
        <w:t xml:space="preserve"> </w:t>
      </w:r>
      <w:r>
        <w:t>in</w:t>
      </w:r>
      <w:r>
        <w:rPr>
          <w:spacing w:val="-10"/>
        </w:rPr>
        <w:t xml:space="preserve"> </w:t>
      </w:r>
      <w:r>
        <w:t>a</w:t>
      </w:r>
      <w:r>
        <w:rPr>
          <w:spacing w:val="-10"/>
        </w:rPr>
        <w:t xml:space="preserve"> </w:t>
      </w:r>
      <w:r>
        <w:t>range</w:t>
      </w:r>
      <w:r>
        <w:rPr>
          <w:spacing w:val="-10"/>
        </w:rPr>
        <w:t xml:space="preserve"> </w:t>
      </w:r>
      <w:r>
        <w:t>of</w:t>
      </w:r>
      <w:r>
        <w:rPr>
          <w:spacing w:val="-10"/>
        </w:rPr>
        <w:t xml:space="preserve"> </w:t>
      </w:r>
      <w:r>
        <w:t>circumstances</w:t>
      </w:r>
      <w:r>
        <w:rPr>
          <w:spacing w:val="-10"/>
        </w:rPr>
        <w:t xml:space="preserve"> </w:t>
      </w:r>
      <w:r>
        <w:t>by</w:t>
      </w:r>
      <w:r>
        <w:rPr>
          <w:spacing w:val="-10"/>
        </w:rPr>
        <w:t xml:space="preserve"> </w:t>
      </w:r>
      <w:r>
        <w:t>using</w:t>
      </w:r>
      <w:r>
        <w:rPr>
          <w:spacing w:val="-10"/>
        </w:rPr>
        <w:t xml:space="preserve"> </w:t>
      </w:r>
      <w:r>
        <w:t>heuristics to speed up the search. A less advanced method known as Breadth-First Search (BFS) looks into each path one level at a time. It performs admirably in unweighted grids but can lose its</w:t>
      </w:r>
      <w:r>
        <w:rPr>
          <w:spacing w:val="-1"/>
        </w:rPr>
        <w:t xml:space="preserve"> </w:t>
      </w:r>
      <w:r>
        <w:t>efficacy</w:t>
      </w:r>
      <w:r>
        <w:rPr>
          <w:spacing w:val="-1"/>
        </w:rPr>
        <w:t xml:space="preserve"> </w:t>
      </w:r>
      <w:r>
        <w:t>as</w:t>
      </w:r>
      <w:r>
        <w:rPr>
          <w:spacing w:val="-1"/>
        </w:rPr>
        <w:t xml:space="preserve"> </w:t>
      </w:r>
      <w:r>
        <w:t>grid</w:t>
      </w:r>
      <w:r>
        <w:rPr>
          <w:spacing w:val="-1"/>
        </w:rPr>
        <w:t xml:space="preserve"> </w:t>
      </w:r>
      <w:r>
        <w:t>complexity</w:t>
      </w:r>
      <w:r>
        <w:rPr>
          <w:spacing w:val="-1"/>
        </w:rPr>
        <w:t xml:space="preserve"> </w:t>
      </w:r>
      <w:r>
        <w:t>increases.</w:t>
      </w:r>
      <w:r>
        <w:rPr>
          <w:spacing w:val="-1"/>
        </w:rPr>
        <w:t xml:space="preserve"> </w:t>
      </w:r>
      <w:r>
        <w:t>The</w:t>
      </w:r>
      <w:r>
        <w:rPr>
          <w:spacing w:val="-1"/>
        </w:rPr>
        <w:t xml:space="preserve"> </w:t>
      </w:r>
      <w:r>
        <w:t>quickest</w:t>
      </w:r>
      <w:r>
        <w:rPr>
          <w:spacing w:val="-1"/>
        </w:rPr>
        <w:t xml:space="preserve"> </w:t>
      </w:r>
      <w:r>
        <w:t>or</w:t>
      </w:r>
      <w:r>
        <w:rPr>
          <w:spacing w:val="-1"/>
        </w:rPr>
        <w:t xml:space="preserve"> </w:t>
      </w:r>
      <w:r>
        <w:t>most efficient method for conventional grids might not necessarily function as well when used to weighted grids. Weighted grids give various cells differing traversal costs to depict more complex terrains in a gaming world, such grass, water, and roads. Traveling across water, for instance, can be impossible or very slower than traveling over grass. Because they cannot address the diverse costs associated with various terrains, standard</w:t>
      </w:r>
      <w:r>
        <w:rPr>
          <w:spacing w:val="-12"/>
        </w:rPr>
        <w:t xml:space="preserve"> </w:t>
      </w:r>
      <w:r>
        <w:t>grid</w:t>
      </w:r>
      <w:r>
        <w:rPr>
          <w:spacing w:val="-12"/>
        </w:rPr>
        <w:t xml:space="preserve"> </w:t>
      </w:r>
      <w:r>
        <w:t>algorithms</w:t>
      </w:r>
      <w:r>
        <w:rPr>
          <w:spacing w:val="-12"/>
        </w:rPr>
        <w:t xml:space="preserve"> </w:t>
      </w:r>
      <w:r>
        <w:t>are</w:t>
      </w:r>
      <w:r>
        <w:rPr>
          <w:spacing w:val="-12"/>
        </w:rPr>
        <w:t xml:space="preserve"> </w:t>
      </w:r>
      <w:r>
        <w:t>inadequate</w:t>
      </w:r>
      <w:r>
        <w:rPr>
          <w:spacing w:val="-12"/>
        </w:rPr>
        <w:t xml:space="preserve"> </w:t>
      </w:r>
      <w:r>
        <w:t>in</w:t>
      </w:r>
      <w:r>
        <w:rPr>
          <w:spacing w:val="-12"/>
        </w:rPr>
        <w:t xml:space="preserve"> </w:t>
      </w:r>
      <w:r>
        <w:t>these</w:t>
      </w:r>
      <w:r>
        <w:rPr>
          <w:spacing w:val="-12"/>
        </w:rPr>
        <w:t xml:space="preserve"> </w:t>
      </w:r>
      <w:r>
        <w:t>circumstances. For</w:t>
      </w:r>
      <w:r>
        <w:rPr>
          <w:spacing w:val="40"/>
        </w:rPr>
        <w:t xml:space="preserve"> </w:t>
      </w:r>
      <w:r>
        <w:t>a</w:t>
      </w:r>
      <w:r>
        <w:rPr>
          <w:spacing w:val="40"/>
        </w:rPr>
        <w:t xml:space="preserve"> </w:t>
      </w:r>
      <w:r>
        <w:t>weighted</w:t>
      </w:r>
      <w:r>
        <w:rPr>
          <w:spacing w:val="40"/>
        </w:rPr>
        <w:t xml:space="preserve"> </w:t>
      </w:r>
      <w:r>
        <w:t>grid,</w:t>
      </w:r>
      <w:r>
        <w:rPr>
          <w:spacing w:val="40"/>
        </w:rPr>
        <w:t xml:space="preserve"> </w:t>
      </w:r>
      <w:r>
        <w:t>therefore,</w:t>
      </w:r>
      <w:r>
        <w:rPr>
          <w:spacing w:val="40"/>
        </w:rPr>
        <w:t xml:space="preserve"> </w:t>
      </w:r>
      <w:r>
        <w:t>a</w:t>
      </w:r>
      <w:r>
        <w:rPr>
          <w:spacing w:val="40"/>
        </w:rPr>
        <w:t xml:space="preserve"> </w:t>
      </w:r>
      <w:r>
        <w:t>technique</w:t>
      </w:r>
      <w:r>
        <w:rPr>
          <w:spacing w:val="40"/>
        </w:rPr>
        <w:t xml:space="preserve"> </w:t>
      </w:r>
      <w:r>
        <w:t>that</w:t>
      </w:r>
      <w:r>
        <w:rPr>
          <w:spacing w:val="40"/>
        </w:rPr>
        <w:t xml:space="preserve"> </w:t>
      </w:r>
      <w:r>
        <w:t>functions well on a conventional grid might not be the best one. This unpredictability makes the adoption of certain algorithms that are adept at handling dynamic weights necessary.</w:t>
      </w:r>
    </w:p>
    <w:p>
      <w:pPr>
        <w:pStyle w:val="5"/>
        <w:spacing w:line="249" w:lineRule="auto"/>
        <w:ind w:left="119" w:right="117" w:firstLine="199"/>
        <w:jc w:val="both"/>
      </w:pPr>
      <w:r>
        <w:t>This problem is addressed on weighted grids by applying algorithms such as A*, Dijkstra’s, and Weighted Jump Point Search</w:t>
      </w:r>
      <w:r>
        <w:rPr>
          <w:spacing w:val="40"/>
        </w:rPr>
        <w:t xml:space="preserve"> </w:t>
      </w:r>
      <w:r>
        <w:t>(JPS).</w:t>
      </w:r>
      <w:r>
        <w:rPr>
          <w:spacing w:val="40"/>
        </w:rPr>
        <w:t xml:space="preserve"> </w:t>
      </w:r>
      <w:r>
        <w:t>Under</w:t>
      </w:r>
      <w:r>
        <w:rPr>
          <w:spacing w:val="40"/>
        </w:rPr>
        <w:t xml:space="preserve"> </w:t>
      </w:r>
      <w:r>
        <w:t>such</w:t>
      </w:r>
      <w:r>
        <w:rPr>
          <w:spacing w:val="40"/>
        </w:rPr>
        <w:t xml:space="preserve"> </w:t>
      </w:r>
      <w:r>
        <w:t>circumstances,</w:t>
      </w:r>
      <w:r>
        <w:rPr>
          <w:spacing w:val="40"/>
        </w:rPr>
        <w:t xml:space="preserve"> </w:t>
      </w:r>
      <w:r>
        <w:t>these</w:t>
      </w:r>
      <w:r>
        <w:rPr>
          <w:spacing w:val="40"/>
        </w:rPr>
        <w:t xml:space="preserve"> </w:t>
      </w:r>
      <w:r>
        <w:t>algorithms are</w:t>
      </w:r>
      <w:r>
        <w:rPr>
          <w:spacing w:val="40"/>
        </w:rPr>
        <w:t xml:space="preserve"> </w:t>
      </w:r>
      <w:r>
        <w:t>meant</w:t>
      </w:r>
      <w:r>
        <w:rPr>
          <w:spacing w:val="40"/>
        </w:rPr>
        <w:t xml:space="preserve"> </w:t>
      </w:r>
      <w:r>
        <w:t>to</w:t>
      </w:r>
      <w:r>
        <w:rPr>
          <w:spacing w:val="40"/>
        </w:rPr>
        <w:t xml:space="preserve"> </w:t>
      </w:r>
      <w:r>
        <w:t>generate</w:t>
      </w:r>
      <w:r>
        <w:rPr>
          <w:spacing w:val="40"/>
        </w:rPr>
        <w:t xml:space="preserve"> </w:t>
      </w:r>
      <w:r>
        <w:t>optimal</w:t>
      </w:r>
      <w:r>
        <w:rPr>
          <w:spacing w:val="40"/>
        </w:rPr>
        <w:t xml:space="preserve"> </w:t>
      </w:r>
      <w:r>
        <w:t>or</w:t>
      </w:r>
      <w:r>
        <w:rPr>
          <w:spacing w:val="40"/>
        </w:rPr>
        <w:t xml:space="preserve"> </w:t>
      </w:r>
      <w:r>
        <w:t>almost</w:t>
      </w:r>
      <w:r>
        <w:rPr>
          <w:spacing w:val="40"/>
        </w:rPr>
        <w:t xml:space="preserve"> </w:t>
      </w:r>
      <w:r>
        <w:t>optimal</w:t>
      </w:r>
      <w:r>
        <w:rPr>
          <w:spacing w:val="40"/>
        </w:rPr>
        <w:t xml:space="preserve"> </w:t>
      </w:r>
      <w:r>
        <w:t>routes while</w:t>
      </w:r>
      <w:r>
        <w:rPr>
          <w:spacing w:val="18"/>
        </w:rPr>
        <w:t xml:space="preserve"> </w:t>
      </w:r>
      <w:r>
        <w:t>limiting</w:t>
      </w:r>
      <w:r>
        <w:rPr>
          <w:spacing w:val="18"/>
        </w:rPr>
        <w:t xml:space="preserve"> </w:t>
      </w:r>
      <w:r>
        <w:t>the</w:t>
      </w:r>
      <w:r>
        <w:rPr>
          <w:spacing w:val="18"/>
        </w:rPr>
        <w:t xml:space="preserve"> </w:t>
      </w:r>
      <w:r>
        <w:t>complexity</w:t>
      </w:r>
      <w:r>
        <w:rPr>
          <w:spacing w:val="19"/>
        </w:rPr>
        <w:t xml:space="preserve"> </w:t>
      </w:r>
      <w:r>
        <w:t>introduced</w:t>
      </w:r>
      <w:r>
        <w:rPr>
          <w:spacing w:val="18"/>
        </w:rPr>
        <w:t xml:space="preserve"> </w:t>
      </w:r>
      <w:r>
        <w:t>by</w:t>
      </w:r>
      <w:r>
        <w:rPr>
          <w:spacing w:val="18"/>
        </w:rPr>
        <w:t xml:space="preserve"> </w:t>
      </w:r>
      <w:r>
        <w:t>weight</w:t>
      </w:r>
      <w:r>
        <w:rPr>
          <w:spacing w:val="18"/>
        </w:rPr>
        <w:t xml:space="preserve"> </w:t>
      </w:r>
      <w:r>
        <w:rPr>
          <w:spacing w:val="-2"/>
        </w:rPr>
        <w:t>changes.</w:t>
      </w:r>
    </w:p>
    <w:p>
      <w:pPr>
        <w:spacing w:after="0" w:line="249" w:lineRule="auto"/>
        <w:jc w:val="both"/>
        <w:sectPr>
          <w:type w:val="continuous"/>
          <w:pgSz w:w="12240" w:h="15840"/>
          <w:pgMar w:top="900" w:right="860" w:bottom="280" w:left="860" w:header="720" w:footer="720" w:gutter="0"/>
          <w:cols w:equalWidth="0" w:num="2">
            <w:col w:w="5181" w:space="79"/>
            <w:col w:w="5260"/>
          </w:cols>
        </w:sectPr>
      </w:pPr>
    </w:p>
    <w:p>
      <w:pPr>
        <w:pStyle w:val="5"/>
        <w:spacing w:before="71" w:line="249" w:lineRule="auto"/>
        <w:ind w:left="119" w:right="38"/>
        <w:jc w:val="both"/>
      </w:pPr>
      <w:r>
        <w:t>Random weights are given to these algorithms as they are implemented and benchmarked on weighted grids to mimic shifting</w:t>
      </w:r>
      <w:r>
        <w:rPr>
          <w:spacing w:val="-6"/>
        </w:rPr>
        <w:t xml:space="preserve"> </w:t>
      </w:r>
      <w:r>
        <w:t>terrain</w:t>
      </w:r>
      <w:r>
        <w:rPr>
          <w:spacing w:val="-5"/>
        </w:rPr>
        <w:t xml:space="preserve"> </w:t>
      </w:r>
      <w:r>
        <w:t>expenses.</w:t>
      </w:r>
      <w:r>
        <w:rPr>
          <w:spacing w:val="-6"/>
        </w:rPr>
        <w:t xml:space="preserve"> </w:t>
      </w:r>
      <w:r>
        <w:t>With</w:t>
      </w:r>
      <w:r>
        <w:rPr>
          <w:spacing w:val="-5"/>
        </w:rPr>
        <w:t xml:space="preserve"> </w:t>
      </w:r>
      <w:r>
        <w:t>less</w:t>
      </w:r>
      <w:r>
        <w:rPr>
          <w:spacing w:val="-6"/>
        </w:rPr>
        <w:t xml:space="preserve"> </w:t>
      </w:r>
      <w:r>
        <w:t>overhead</w:t>
      </w:r>
      <w:r>
        <w:rPr>
          <w:spacing w:val="-5"/>
        </w:rPr>
        <w:t xml:space="preserve"> </w:t>
      </w:r>
      <w:r>
        <w:t>than</w:t>
      </w:r>
      <w:r>
        <w:rPr>
          <w:spacing w:val="-6"/>
        </w:rPr>
        <w:t xml:space="preserve"> </w:t>
      </w:r>
      <w:r>
        <w:t>dynamically modifying grid weights in real time, this approach is more efficient. Benchmarking these algorithms on weighted grids helps</w:t>
      </w:r>
      <w:r>
        <w:rPr>
          <w:spacing w:val="-5"/>
        </w:rPr>
        <w:t xml:space="preserve"> </w:t>
      </w:r>
      <w:r>
        <w:t>one</w:t>
      </w:r>
      <w:r>
        <w:rPr>
          <w:spacing w:val="-5"/>
        </w:rPr>
        <w:t xml:space="preserve"> </w:t>
      </w:r>
      <w:r>
        <w:t>to</w:t>
      </w:r>
      <w:r>
        <w:rPr>
          <w:spacing w:val="-5"/>
        </w:rPr>
        <w:t xml:space="preserve"> </w:t>
      </w:r>
      <w:r>
        <w:t>better</w:t>
      </w:r>
      <w:r>
        <w:rPr>
          <w:spacing w:val="-5"/>
        </w:rPr>
        <w:t xml:space="preserve"> </w:t>
      </w:r>
      <w:r>
        <w:t>understand</w:t>
      </w:r>
      <w:r>
        <w:rPr>
          <w:spacing w:val="-5"/>
        </w:rPr>
        <w:t xml:space="preserve"> </w:t>
      </w:r>
      <w:r>
        <w:t>their</w:t>
      </w:r>
      <w:r>
        <w:rPr>
          <w:spacing w:val="-5"/>
        </w:rPr>
        <w:t xml:space="preserve"> </w:t>
      </w:r>
      <w:r>
        <w:t>performance</w:t>
      </w:r>
      <w:r>
        <w:rPr>
          <w:spacing w:val="-5"/>
        </w:rPr>
        <w:t xml:space="preserve"> </w:t>
      </w:r>
      <w:r>
        <w:t>under</w:t>
      </w:r>
      <w:r>
        <w:rPr>
          <w:spacing w:val="-5"/>
        </w:rPr>
        <w:t xml:space="preserve"> </w:t>
      </w:r>
      <w:r>
        <w:t>various circumstances. This helps to choose the best algorithm for a certain</w:t>
      </w:r>
      <w:r>
        <w:rPr>
          <w:spacing w:val="-6"/>
        </w:rPr>
        <w:t xml:space="preserve"> </w:t>
      </w:r>
      <w:r>
        <w:t>application</w:t>
      </w:r>
      <w:r>
        <w:rPr>
          <w:spacing w:val="-6"/>
        </w:rPr>
        <w:t xml:space="preserve"> </w:t>
      </w:r>
      <w:r>
        <w:t>and</w:t>
      </w:r>
      <w:r>
        <w:rPr>
          <w:spacing w:val="-6"/>
        </w:rPr>
        <w:t xml:space="preserve"> </w:t>
      </w:r>
      <w:r>
        <w:t>makes</w:t>
      </w:r>
      <w:r>
        <w:rPr>
          <w:spacing w:val="-6"/>
        </w:rPr>
        <w:t xml:space="preserve"> </w:t>
      </w:r>
      <w:r>
        <w:t>sure</w:t>
      </w:r>
      <w:r>
        <w:rPr>
          <w:spacing w:val="-6"/>
        </w:rPr>
        <w:t xml:space="preserve"> </w:t>
      </w:r>
      <w:r>
        <w:t>that</w:t>
      </w:r>
      <w:r>
        <w:rPr>
          <w:spacing w:val="-6"/>
        </w:rPr>
        <w:t xml:space="preserve"> </w:t>
      </w:r>
      <w:r>
        <w:t>the</w:t>
      </w:r>
      <w:r>
        <w:rPr>
          <w:spacing w:val="-6"/>
        </w:rPr>
        <w:t xml:space="preserve"> </w:t>
      </w:r>
      <w:r>
        <w:t>pathfinding</w:t>
      </w:r>
      <w:r>
        <w:rPr>
          <w:spacing w:val="-6"/>
        </w:rPr>
        <w:t xml:space="preserve"> </w:t>
      </w:r>
      <w:r>
        <w:t>method is appropriate for the particular requirements of the situation. Comprehensive examination and comparison of these algo- rithms</w:t>
      </w:r>
      <w:r>
        <w:rPr>
          <w:spacing w:val="-3"/>
        </w:rPr>
        <w:t xml:space="preserve"> </w:t>
      </w:r>
      <w:r>
        <w:t>will</w:t>
      </w:r>
      <w:r>
        <w:rPr>
          <w:spacing w:val="-3"/>
        </w:rPr>
        <w:t xml:space="preserve"> </w:t>
      </w:r>
      <w:r>
        <w:t>help</w:t>
      </w:r>
      <w:r>
        <w:rPr>
          <w:spacing w:val="-3"/>
        </w:rPr>
        <w:t xml:space="preserve"> </w:t>
      </w:r>
      <w:r>
        <w:t>to</w:t>
      </w:r>
      <w:r>
        <w:rPr>
          <w:spacing w:val="-3"/>
        </w:rPr>
        <w:t xml:space="preserve"> </w:t>
      </w:r>
      <w:r>
        <w:t>build</w:t>
      </w:r>
      <w:r>
        <w:rPr>
          <w:spacing w:val="-3"/>
        </w:rPr>
        <w:t xml:space="preserve"> </w:t>
      </w:r>
      <w:r>
        <w:t>more</w:t>
      </w:r>
      <w:r>
        <w:rPr>
          <w:spacing w:val="-3"/>
        </w:rPr>
        <w:t xml:space="preserve"> </w:t>
      </w:r>
      <w:r>
        <w:t>efficient</w:t>
      </w:r>
      <w:r>
        <w:rPr>
          <w:spacing w:val="-3"/>
        </w:rPr>
        <w:t xml:space="preserve"> </w:t>
      </w:r>
      <w:r>
        <w:t>and</w:t>
      </w:r>
      <w:r>
        <w:rPr>
          <w:spacing w:val="-3"/>
        </w:rPr>
        <w:t xml:space="preserve"> </w:t>
      </w:r>
      <w:r>
        <w:t>responsive</w:t>
      </w:r>
      <w:r>
        <w:rPr>
          <w:spacing w:val="-3"/>
        </w:rPr>
        <w:t xml:space="preserve"> </w:t>
      </w:r>
      <w:r>
        <w:t>gaming and other application systems.</w:t>
      </w:r>
    </w:p>
    <w:p>
      <w:pPr>
        <w:pStyle w:val="5"/>
        <w:spacing w:before="26"/>
      </w:pPr>
    </w:p>
    <w:p>
      <w:pPr>
        <w:pStyle w:val="8"/>
        <w:numPr>
          <w:ilvl w:val="0"/>
          <w:numId w:val="1"/>
        </w:numPr>
        <w:tabs>
          <w:tab w:val="left" w:pos="1845"/>
        </w:tabs>
        <w:spacing w:before="0" w:after="0" w:line="240" w:lineRule="auto"/>
        <w:ind w:left="1845" w:right="0" w:hanging="289"/>
        <w:jc w:val="left"/>
        <w:rPr>
          <w:sz w:val="20"/>
        </w:rPr>
      </w:pPr>
      <w:r>
        <w:rPr>
          <w:smallCaps/>
          <w:sz w:val="20"/>
        </w:rPr>
        <w:t>Literature</w:t>
      </w:r>
      <w:r>
        <w:rPr>
          <w:smallCaps/>
          <w:spacing w:val="72"/>
          <w:sz w:val="20"/>
        </w:rPr>
        <w:t xml:space="preserve"> </w:t>
      </w:r>
      <w:r>
        <w:rPr>
          <w:smallCaps/>
          <w:spacing w:val="-2"/>
          <w:sz w:val="20"/>
        </w:rPr>
        <w:t>Survey</w:t>
      </w:r>
    </w:p>
    <w:p>
      <w:pPr>
        <w:pStyle w:val="5"/>
        <w:spacing w:before="159" w:line="249" w:lineRule="auto"/>
        <w:ind w:left="119" w:right="38" w:firstLine="199"/>
        <w:jc w:val="both"/>
      </w:pPr>
      <w:r>
        <w:t>In [1], the research presents metrics to measure weight complexity and algorithmic performance, as well as a novel benchmark dataset for assessing pathfinding algorithms in weighted</w:t>
      </w:r>
      <w:r>
        <w:rPr>
          <w:spacing w:val="-13"/>
        </w:rPr>
        <w:t xml:space="preserve"> </w:t>
      </w:r>
      <w:r>
        <w:t>grid-based</w:t>
      </w:r>
      <w:r>
        <w:rPr>
          <w:spacing w:val="-12"/>
        </w:rPr>
        <w:t xml:space="preserve"> </w:t>
      </w:r>
      <w:r>
        <w:t>environments.</w:t>
      </w:r>
      <w:r>
        <w:rPr>
          <w:spacing w:val="-13"/>
        </w:rPr>
        <w:t xml:space="preserve"> </w:t>
      </w:r>
      <w:r>
        <w:t>It</w:t>
      </w:r>
      <w:r>
        <w:rPr>
          <w:spacing w:val="-12"/>
        </w:rPr>
        <w:t xml:space="preserve"> </w:t>
      </w:r>
      <w:r>
        <w:t>does</w:t>
      </w:r>
      <w:r>
        <w:rPr>
          <w:spacing w:val="-13"/>
        </w:rPr>
        <w:t xml:space="preserve"> </w:t>
      </w:r>
      <w:r>
        <w:t>not,</w:t>
      </w:r>
      <w:r>
        <w:rPr>
          <w:spacing w:val="-12"/>
        </w:rPr>
        <w:t xml:space="preserve"> </w:t>
      </w:r>
      <w:r>
        <w:t>however,</w:t>
      </w:r>
      <w:r>
        <w:rPr>
          <w:spacing w:val="-13"/>
        </w:rPr>
        <w:t xml:space="preserve"> </w:t>
      </w:r>
      <w:r>
        <w:t>inves- tigate how well algorithms adapt to dynamic weight changes or</w:t>
      </w:r>
      <w:r>
        <w:rPr>
          <w:spacing w:val="-9"/>
        </w:rPr>
        <w:t xml:space="preserve"> </w:t>
      </w:r>
      <w:r>
        <w:t>how</w:t>
      </w:r>
      <w:r>
        <w:rPr>
          <w:spacing w:val="-9"/>
        </w:rPr>
        <w:t xml:space="preserve"> </w:t>
      </w:r>
      <w:r>
        <w:t>to</w:t>
      </w:r>
      <w:r>
        <w:rPr>
          <w:spacing w:val="-9"/>
        </w:rPr>
        <w:t xml:space="preserve"> </w:t>
      </w:r>
      <w:r>
        <w:t>compute</w:t>
      </w:r>
      <w:r>
        <w:rPr>
          <w:spacing w:val="-9"/>
        </w:rPr>
        <w:t xml:space="preserve"> </w:t>
      </w:r>
      <w:r>
        <w:t>weight</w:t>
      </w:r>
      <w:r>
        <w:rPr>
          <w:spacing w:val="-9"/>
        </w:rPr>
        <w:t xml:space="preserve"> </w:t>
      </w:r>
      <w:r>
        <w:t>complexity</w:t>
      </w:r>
      <w:r>
        <w:rPr>
          <w:spacing w:val="-9"/>
        </w:rPr>
        <w:t xml:space="preserve"> </w:t>
      </w:r>
      <w:r>
        <w:t>metrics</w:t>
      </w:r>
      <w:r>
        <w:rPr>
          <w:spacing w:val="-9"/>
        </w:rPr>
        <w:t xml:space="preserve"> </w:t>
      </w:r>
      <w:r>
        <w:t>more</w:t>
      </w:r>
      <w:r>
        <w:rPr>
          <w:spacing w:val="-9"/>
        </w:rPr>
        <w:t xml:space="preserve"> </w:t>
      </w:r>
      <w:r>
        <w:t>effectively for</w:t>
      </w:r>
      <w:r>
        <w:rPr>
          <w:spacing w:val="-1"/>
        </w:rPr>
        <w:t xml:space="preserve"> </w:t>
      </w:r>
      <w:r>
        <w:t>improved correlation</w:t>
      </w:r>
      <w:r>
        <w:rPr>
          <w:spacing w:val="-1"/>
        </w:rPr>
        <w:t xml:space="preserve"> </w:t>
      </w:r>
      <w:r>
        <w:t>with</w:t>
      </w:r>
      <w:r>
        <w:rPr>
          <w:spacing w:val="-1"/>
        </w:rPr>
        <w:t xml:space="preserve"> </w:t>
      </w:r>
      <w:r>
        <w:t>algorithmic</w:t>
      </w:r>
      <w:r>
        <w:rPr>
          <w:spacing w:val="-1"/>
        </w:rPr>
        <w:t xml:space="preserve"> </w:t>
      </w:r>
      <w:r>
        <w:t>search times.</w:t>
      </w:r>
      <w:r>
        <w:rPr>
          <w:spacing w:val="-1"/>
        </w:rPr>
        <w:t xml:space="preserve"> </w:t>
      </w:r>
      <w:r>
        <w:t>In</w:t>
      </w:r>
      <w:r>
        <w:rPr>
          <w:spacing w:val="-1"/>
        </w:rPr>
        <w:t xml:space="preserve"> </w:t>
      </w:r>
      <w:r>
        <w:t>[2], IDA</w:t>
      </w:r>
      <w:r>
        <w:rPr>
          <w:spacing w:val="-2"/>
        </w:rPr>
        <w:t xml:space="preserve"> </w:t>
      </w:r>
      <w:r>
        <w:t>an</w:t>
      </w:r>
      <w:r>
        <w:rPr>
          <w:spacing w:val="-2"/>
        </w:rPr>
        <w:t xml:space="preserve"> </w:t>
      </w:r>
      <w:r>
        <w:t>approach</w:t>
      </w:r>
      <w:r>
        <w:rPr>
          <w:spacing w:val="-2"/>
        </w:rPr>
        <w:t xml:space="preserve"> </w:t>
      </w:r>
      <w:r>
        <w:t>to</w:t>
      </w:r>
      <w:r>
        <w:rPr>
          <w:spacing w:val="-2"/>
        </w:rPr>
        <w:t xml:space="preserve"> </w:t>
      </w:r>
      <w:r>
        <w:t>determine</w:t>
      </w:r>
      <w:r>
        <w:rPr>
          <w:spacing w:val="-2"/>
        </w:rPr>
        <w:t xml:space="preserve"> </w:t>
      </w:r>
      <w:r>
        <w:t>the</w:t>
      </w:r>
      <w:r>
        <w:rPr>
          <w:spacing w:val="-2"/>
        </w:rPr>
        <w:t xml:space="preserve"> </w:t>
      </w:r>
      <w:r>
        <w:t>shortest</w:t>
      </w:r>
      <w:r>
        <w:rPr>
          <w:spacing w:val="-2"/>
        </w:rPr>
        <w:t xml:space="preserve"> </w:t>
      </w:r>
      <w:r>
        <w:t>path</w:t>
      </w:r>
      <w:r>
        <w:rPr>
          <w:spacing w:val="-2"/>
        </w:rPr>
        <w:t xml:space="preserve"> </w:t>
      </w:r>
      <w:r>
        <w:t>on</w:t>
      </w:r>
      <w:r>
        <w:rPr>
          <w:spacing w:val="-2"/>
        </w:rPr>
        <w:t xml:space="preserve"> </w:t>
      </w:r>
      <w:r>
        <w:t>a</w:t>
      </w:r>
      <w:r>
        <w:rPr>
          <w:spacing w:val="-2"/>
        </w:rPr>
        <w:t xml:space="preserve"> </w:t>
      </w:r>
      <w:r>
        <w:t>grid</w:t>
      </w:r>
      <w:r>
        <w:rPr>
          <w:spacing w:val="-2"/>
        </w:rPr>
        <w:t xml:space="preserve"> </w:t>
      </w:r>
      <w:r>
        <w:t>map, comparatively better than methods like Dijkstra’s algorithm and integration with A* variants to work well in various robotics applications. The improvement lies on a specific property of 2D eight-neighbour grid maps. It might not be directly applicable to pathfinding problems on more complex maps with obstacles or irregular shapes. The research offers</w:t>
      </w:r>
      <w:r>
        <w:rPr>
          <w:spacing w:val="40"/>
        </w:rPr>
        <w:t xml:space="preserve"> </w:t>
      </w:r>
      <w:r>
        <w:t>an interesting approach for 2D grid maps, but it might not be</w:t>
      </w:r>
      <w:r>
        <w:rPr>
          <w:spacing w:val="80"/>
        </w:rPr>
        <w:t xml:space="preserve"> </w:t>
      </w:r>
      <w:r>
        <w:t>a universal solution for all pathfinding problems.</w:t>
      </w:r>
    </w:p>
    <w:p>
      <w:pPr>
        <w:pStyle w:val="5"/>
        <w:spacing w:before="13" w:line="249" w:lineRule="auto"/>
        <w:ind w:left="119" w:right="38" w:firstLine="199"/>
        <w:jc w:val="both"/>
      </w:pPr>
      <w:r>
        <w:t>[3] The study indicates new Dijkstra-based method for vehicle path planning that takes intersection features into ac- count</w:t>
      </w:r>
      <w:r>
        <w:rPr>
          <w:spacing w:val="-8"/>
        </w:rPr>
        <w:t xml:space="preserve"> </w:t>
      </w:r>
      <w:r>
        <w:t>using</w:t>
      </w:r>
      <w:r>
        <w:rPr>
          <w:spacing w:val="-8"/>
        </w:rPr>
        <w:t xml:space="preserve"> </w:t>
      </w:r>
      <w:r>
        <w:t>Reverse-labeling</w:t>
      </w:r>
      <w:r>
        <w:rPr>
          <w:spacing w:val="-8"/>
        </w:rPr>
        <w:t xml:space="preserve"> </w:t>
      </w:r>
      <w:r>
        <w:t>Dijkstra</w:t>
      </w:r>
      <w:r>
        <w:rPr>
          <w:spacing w:val="-8"/>
        </w:rPr>
        <w:t xml:space="preserve"> </w:t>
      </w:r>
      <w:r>
        <w:t>algorithm(RLDA).More study</w:t>
      </w:r>
      <w:r>
        <w:rPr>
          <w:spacing w:val="-1"/>
        </w:rPr>
        <w:t xml:space="preserve"> </w:t>
      </w:r>
      <w:r>
        <w:t>to</w:t>
      </w:r>
      <w:r>
        <w:rPr>
          <w:spacing w:val="-1"/>
        </w:rPr>
        <w:t xml:space="preserve"> </w:t>
      </w:r>
      <w:r>
        <w:t>determine</w:t>
      </w:r>
      <w:r>
        <w:rPr>
          <w:spacing w:val="-1"/>
        </w:rPr>
        <w:t xml:space="preserve"> </w:t>
      </w:r>
      <w:r>
        <w:t>how</w:t>
      </w:r>
      <w:r>
        <w:rPr>
          <w:spacing w:val="-1"/>
        </w:rPr>
        <w:t xml:space="preserve"> </w:t>
      </w:r>
      <w:r>
        <w:t>scalable</w:t>
      </w:r>
      <w:r>
        <w:rPr>
          <w:spacing w:val="-1"/>
        </w:rPr>
        <w:t xml:space="preserve"> </w:t>
      </w:r>
      <w:r>
        <w:t>and</w:t>
      </w:r>
      <w:r>
        <w:rPr>
          <w:spacing w:val="-1"/>
        </w:rPr>
        <w:t xml:space="preserve"> </w:t>
      </w:r>
      <w:r>
        <w:t>applicable</w:t>
      </w:r>
      <w:r>
        <w:rPr>
          <w:spacing w:val="-1"/>
        </w:rPr>
        <w:t xml:space="preserve"> </w:t>
      </w:r>
      <w:r>
        <w:t>the</w:t>
      </w:r>
      <w:r>
        <w:rPr>
          <w:spacing w:val="-1"/>
        </w:rPr>
        <w:t xml:space="preserve"> </w:t>
      </w:r>
      <w:r>
        <w:t>introduced algorithm is needed.</w:t>
      </w:r>
    </w:p>
    <w:p>
      <w:pPr>
        <w:pStyle w:val="5"/>
        <w:spacing w:before="14" w:line="249" w:lineRule="auto"/>
        <w:ind w:left="119" w:right="38" w:firstLine="199"/>
        <w:jc w:val="both"/>
      </w:pPr>
      <w:r>
        <w:t>In [4], Extended Dijkstra algorithm has been provided for surface optimal path planning in this study. The gap here is</w:t>
      </w:r>
      <w:r>
        <w:rPr>
          <w:spacing w:val="40"/>
        </w:rPr>
        <w:t xml:space="preserve"> </w:t>
      </w:r>
      <w:r>
        <w:t>the lack of its practical use, particularly in complex terrains and changing circumstances.</w:t>
      </w:r>
    </w:p>
    <w:p>
      <w:pPr>
        <w:pStyle w:val="8"/>
        <w:numPr>
          <w:ilvl w:val="0"/>
          <w:numId w:val="2"/>
        </w:numPr>
        <w:tabs>
          <w:tab w:val="left" w:pos="635"/>
        </w:tabs>
        <w:spacing w:before="14" w:after="0" w:line="249" w:lineRule="auto"/>
        <w:ind w:left="119" w:right="38" w:firstLine="199"/>
        <w:jc w:val="both"/>
        <w:rPr>
          <w:sz w:val="20"/>
        </w:rPr>
      </w:pPr>
      <w:r>
        <w:rPr>
          <w:sz w:val="20"/>
        </w:rPr>
        <w:t>In order to minimize search space, the study presents</w:t>
      </w:r>
      <w:r>
        <w:rPr>
          <w:spacing w:val="40"/>
          <w:sz w:val="20"/>
        </w:rPr>
        <w:t xml:space="preserve"> </w:t>
      </w:r>
      <w:r>
        <w:rPr>
          <w:sz w:val="20"/>
        </w:rPr>
        <w:t>the Regions Discovery Algorithm (RDA) for pathfinding on grid -based maps to automatically draw boundaries and group maps to</w:t>
      </w:r>
      <w:r>
        <w:rPr>
          <w:spacing w:val="40"/>
          <w:sz w:val="20"/>
        </w:rPr>
        <w:t xml:space="preserve"> </w:t>
      </w:r>
      <w:r>
        <w:rPr>
          <w:sz w:val="20"/>
        </w:rPr>
        <w:t>clusters based on particular</w:t>
      </w:r>
      <w:r>
        <w:rPr>
          <w:spacing w:val="40"/>
          <w:sz w:val="20"/>
        </w:rPr>
        <w:t xml:space="preserve"> </w:t>
      </w:r>
      <w:r>
        <w:rPr>
          <w:sz w:val="20"/>
        </w:rPr>
        <w:t>criteria. The potential</w:t>
      </w:r>
      <w:r>
        <w:rPr>
          <w:spacing w:val="40"/>
          <w:sz w:val="20"/>
        </w:rPr>
        <w:t xml:space="preserve"> </w:t>
      </w:r>
      <w:r>
        <w:rPr>
          <w:sz w:val="20"/>
        </w:rPr>
        <w:t>gap present is the lack of RDA’s practical uses and real-world application which can improve algorithm’s relevance.</w:t>
      </w:r>
    </w:p>
    <w:p>
      <w:pPr>
        <w:pStyle w:val="8"/>
        <w:numPr>
          <w:ilvl w:val="0"/>
          <w:numId w:val="2"/>
        </w:numPr>
        <w:tabs>
          <w:tab w:val="left" w:pos="658"/>
        </w:tabs>
        <w:spacing w:before="14" w:after="0" w:line="249" w:lineRule="auto"/>
        <w:ind w:left="119" w:right="38" w:firstLine="199"/>
        <w:jc w:val="both"/>
        <w:rPr>
          <w:sz w:val="20"/>
        </w:rPr>
      </w:pPr>
      <w:r>
        <w:rPr>
          <w:sz w:val="20"/>
        </w:rPr>
        <w:t>The study offers a thorough analysis of pathfinding algorithms with an emphasis on how to use them in 2D square grid environments that are static. The gaps include lack of thorough examination of the trade-offs between performance and scalability of these algorithms in large-scale grid systems which could enhance the practical applicability.</w:t>
      </w:r>
    </w:p>
    <w:p>
      <w:pPr>
        <w:pStyle w:val="8"/>
        <w:numPr>
          <w:ilvl w:val="0"/>
          <w:numId w:val="2"/>
        </w:numPr>
        <w:tabs>
          <w:tab w:val="left" w:pos="637"/>
        </w:tabs>
        <w:spacing w:before="14" w:after="0" w:line="249" w:lineRule="auto"/>
        <w:ind w:left="119" w:right="38" w:firstLine="199"/>
        <w:jc w:val="both"/>
        <w:rPr>
          <w:sz w:val="20"/>
        </w:rPr>
      </w:pPr>
      <w:r>
        <w:rPr>
          <w:sz w:val="20"/>
        </w:rPr>
        <w:t>The study,incorporates region search techniques using improved A* algorithm for game pathfinding. The visible gap includes comparative analysis with other pathfinding algo- rithms</w:t>
      </w:r>
      <w:r>
        <w:rPr>
          <w:spacing w:val="40"/>
          <w:sz w:val="20"/>
        </w:rPr>
        <w:t xml:space="preserve"> </w:t>
      </w:r>
      <w:r>
        <w:rPr>
          <w:sz w:val="20"/>
        </w:rPr>
        <w:t>used</w:t>
      </w:r>
      <w:r>
        <w:rPr>
          <w:spacing w:val="40"/>
          <w:sz w:val="20"/>
        </w:rPr>
        <w:t xml:space="preserve"> </w:t>
      </w:r>
      <w:r>
        <w:rPr>
          <w:sz w:val="20"/>
        </w:rPr>
        <w:t>in</w:t>
      </w:r>
      <w:r>
        <w:rPr>
          <w:spacing w:val="40"/>
          <w:sz w:val="20"/>
        </w:rPr>
        <w:t xml:space="preserve"> </w:t>
      </w:r>
      <w:r>
        <w:rPr>
          <w:sz w:val="20"/>
        </w:rPr>
        <w:t>game</w:t>
      </w:r>
      <w:r>
        <w:rPr>
          <w:spacing w:val="40"/>
          <w:sz w:val="20"/>
        </w:rPr>
        <w:t xml:space="preserve"> </w:t>
      </w:r>
      <w:r>
        <w:rPr>
          <w:sz w:val="20"/>
        </w:rPr>
        <w:t>development</w:t>
      </w:r>
      <w:r>
        <w:rPr>
          <w:spacing w:val="40"/>
          <w:sz w:val="20"/>
        </w:rPr>
        <w:t xml:space="preserve"> </w:t>
      </w:r>
      <w:r>
        <w:rPr>
          <w:sz w:val="20"/>
        </w:rPr>
        <w:t>which</w:t>
      </w:r>
      <w:r>
        <w:rPr>
          <w:spacing w:val="40"/>
          <w:sz w:val="20"/>
        </w:rPr>
        <w:t xml:space="preserve"> </w:t>
      </w:r>
      <w:r>
        <w:rPr>
          <w:sz w:val="20"/>
        </w:rPr>
        <w:t>could</w:t>
      </w:r>
      <w:r>
        <w:rPr>
          <w:spacing w:val="40"/>
          <w:sz w:val="20"/>
        </w:rPr>
        <w:t xml:space="preserve"> </w:t>
      </w:r>
      <w:r>
        <w:rPr>
          <w:sz w:val="20"/>
        </w:rPr>
        <w:t>give</w:t>
      </w:r>
      <w:r>
        <w:rPr>
          <w:spacing w:val="40"/>
          <w:sz w:val="20"/>
        </w:rPr>
        <w:t xml:space="preserve"> </w:t>
      </w:r>
      <w:r>
        <w:rPr>
          <w:sz w:val="20"/>
        </w:rPr>
        <w:t>better</w:t>
      </w:r>
    </w:p>
    <w:p>
      <w:pPr>
        <w:pStyle w:val="5"/>
        <w:spacing w:before="71" w:line="249" w:lineRule="auto"/>
        <w:ind w:left="119" w:right="117"/>
        <w:jc w:val="both"/>
      </w:pPr>
      <w:r>
        <w:br w:type="column"/>
      </w:r>
      <w:r>
        <w:t xml:space="preserve">understanding of the give algorithm’s scalability and adapt- </w:t>
      </w:r>
      <w:r>
        <w:rPr>
          <w:spacing w:val="-2"/>
        </w:rPr>
        <w:t>ability.</w:t>
      </w:r>
    </w:p>
    <w:p>
      <w:pPr>
        <w:pStyle w:val="5"/>
        <w:spacing w:line="249" w:lineRule="auto"/>
        <w:ind w:left="119" w:right="117" w:firstLine="199"/>
        <w:jc w:val="both"/>
      </w:pPr>
      <w:r>
        <w:t>According to [8], to maximize evacuation effectiveness during disasters, the research presents a method for directing emergency escape routes using Sparse A* and Dijkstra al- gorithms. Nevertheless, the absence of a comparative analysis with</w:t>
      </w:r>
      <w:r>
        <w:rPr>
          <w:spacing w:val="-13"/>
        </w:rPr>
        <w:t xml:space="preserve"> </w:t>
      </w:r>
      <w:r>
        <w:t>current</w:t>
      </w:r>
      <w:r>
        <w:rPr>
          <w:spacing w:val="-12"/>
        </w:rPr>
        <w:t xml:space="preserve"> </w:t>
      </w:r>
      <w:r>
        <w:t>emergency</w:t>
      </w:r>
      <w:r>
        <w:rPr>
          <w:spacing w:val="-13"/>
        </w:rPr>
        <w:t xml:space="preserve"> </w:t>
      </w:r>
      <w:r>
        <w:t>pathfinding</w:t>
      </w:r>
      <w:r>
        <w:rPr>
          <w:spacing w:val="-12"/>
        </w:rPr>
        <w:t xml:space="preserve"> </w:t>
      </w:r>
      <w:r>
        <w:t>techniques</w:t>
      </w:r>
      <w:r>
        <w:rPr>
          <w:spacing w:val="-13"/>
        </w:rPr>
        <w:t xml:space="preserve"> </w:t>
      </w:r>
      <w:r>
        <w:t>may</w:t>
      </w:r>
      <w:r>
        <w:rPr>
          <w:spacing w:val="-12"/>
        </w:rPr>
        <w:t xml:space="preserve"> </w:t>
      </w:r>
      <w:r>
        <w:t>raise</w:t>
      </w:r>
      <w:r>
        <w:rPr>
          <w:spacing w:val="-13"/>
        </w:rPr>
        <w:t xml:space="preserve"> </w:t>
      </w:r>
      <w:r>
        <w:t xml:space="preserve">ques- tions regarding its efficacy and suitability for use in practical </w:t>
      </w:r>
      <w:r>
        <w:rPr>
          <w:spacing w:val="-2"/>
        </w:rPr>
        <w:t>situations.</w:t>
      </w:r>
    </w:p>
    <w:p>
      <w:pPr>
        <w:pStyle w:val="5"/>
        <w:spacing w:line="249" w:lineRule="auto"/>
        <w:ind w:left="119" w:right="117" w:firstLine="199"/>
        <w:jc w:val="both"/>
      </w:pPr>
      <w:r>
        <w:t>The paper presents a summary of the current state of the</w:t>
      </w:r>
      <w:r>
        <w:rPr>
          <w:spacing w:val="80"/>
        </w:rPr>
        <w:t xml:space="preserve"> </w:t>
      </w:r>
      <w:r>
        <w:t>A* search algorithm, comparing it with other pathfinding techniques</w:t>
      </w:r>
      <w:r>
        <w:rPr>
          <w:spacing w:val="40"/>
        </w:rPr>
        <w:t xml:space="preserve"> </w:t>
      </w:r>
      <w:r>
        <w:t>and</w:t>
      </w:r>
      <w:r>
        <w:rPr>
          <w:spacing w:val="40"/>
        </w:rPr>
        <w:t xml:space="preserve"> </w:t>
      </w:r>
      <w:r>
        <w:t>future</w:t>
      </w:r>
      <w:r>
        <w:rPr>
          <w:spacing w:val="40"/>
        </w:rPr>
        <w:t xml:space="preserve"> </w:t>
      </w:r>
      <w:r>
        <w:t>improvements.</w:t>
      </w:r>
      <w:r>
        <w:rPr>
          <w:spacing w:val="40"/>
        </w:rPr>
        <w:t xml:space="preserve"> </w:t>
      </w:r>
      <w:r>
        <w:t>It</w:t>
      </w:r>
      <w:r>
        <w:rPr>
          <w:spacing w:val="40"/>
        </w:rPr>
        <w:t xml:space="preserve"> </w:t>
      </w:r>
      <w:r>
        <w:t>draws</w:t>
      </w:r>
      <w:r>
        <w:rPr>
          <w:spacing w:val="40"/>
        </w:rPr>
        <w:t xml:space="preserve"> </w:t>
      </w:r>
      <w:r>
        <w:t>attention</w:t>
      </w:r>
      <w:r>
        <w:rPr>
          <w:spacing w:val="40"/>
        </w:rPr>
        <w:t xml:space="preserve"> </w:t>
      </w:r>
      <w:r>
        <w:t>to the necessity for changes to overcome A*’s shortcomings in order</w:t>
      </w:r>
      <w:r>
        <w:rPr>
          <w:spacing w:val="-11"/>
        </w:rPr>
        <w:t xml:space="preserve"> </w:t>
      </w:r>
      <w:r>
        <w:t>to</w:t>
      </w:r>
      <w:r>
        <w:rPr>
          <w:spacing w:val="-11"/>
        </w:rPr>
        <w:t xml:space="preserve"> </w:t>
      </w:r>
      <w:r>
        <w:t>satisfy</w:t>
      </w:r>
      <w:r>
        <w:rPr>
          <w:spacing w:val="-11"/>
        </w:rPr>
        <w:t xml:space="preserve"> </w:t>
      </w:r>
      <w:r>
        <w:t>contemporary</w:t>
      </w:r>
      <w:r>
        <w:rPr>
          <w:spacing w:val="-11"/>
        </w:rPr>
        <w:t xml:space="preserve"> </w:t>
      </w:r>
      <w:r>
        <w:t>pathfinding</w:t>
      </w:r>
      <w:r>
        <w:rPr>
          <w:spacing w:val="-11"/>
        </w:rPr>
        <w:t xml:space="preserve"> </w:t>
      </w:r>
      <w:r>
        <w:t>requirements.</w:t>
      </w:r>
      <w:r>
        <w:rPr>
          <w:spacing w:val="-11"/>
        </w:rPr>
        <w:t xml:space="preserve"> </w:t>
      </w:r>
      <w:r>
        <w:t>Future research should provide empirical validation of these adjust- ments’ effectiveness in a variety of real-world circumstances, improving performance and practical usefulness. [9]</w:t>
      </w:r>
    </w:p>
    <w:p>
      <w:pPr>
        <w:pStyle w:val="5"/>
        <w:spacing w:line="249" w:lineRule="auto"/>
        <w:ind w:left="119" w:right="117" w:firstLine="199"/>
        <w:jc w:val="both"/>
      </w:pPr>
      <w:r>
        <w:t>Using the Best First Search method, the study suggests a web application for locating routes in Medan with the least amount of traffic jams. Examining factors including travel time and distance, it investigates how traffic conditions affect the</w:t>
      </w:r>
      <w:r>
        <w:rPr>
          <w:spacing w:val="40"/>
        </w:rPr>
        <w:t xml:space="preserve"> </w:t>
      </w:r>
      <w:r>
        <w:t>choice</w:t>
      </w:r>
      <w:r>
        <w:rPr>
          <w:spacing w:val="40"/>
        </w:rPr>
        <w:t xml:space="preserve"> </w:t>
      </w:r>
      <w:r>
        <w:t>of</w:t>
      </w:r>
      <w:r>
        <w:rPr>
          <w:spacing w:val="40"/>
        </w:rPr>
        <w:t xml:space="preserve"> </w:t>
      </w:r>
      <w:r>
        <w:t>routes.</w:t>
      </w:r>
      <w:r>
        <w:rPr>
          <w:spacing w:val="40"/>
        </w:rPr>
        <w:t xml:space="preserve"> </w:t>
      </w:r>
      <w:r>
        <w:t>There</w:t>
      </w:r>
      <w:r>
        <w:rPr>
          <w:spacing w:val="40"/>
        </w:rPr>
        <w:t xml:space="preserve"> </w:t>
      </w:r>
      <w:r>
        <w:t>is</w:t>
      </w:r>
      <w:r>
        <w:rPr>
          <w:spacing w:val="40"/>
        </w:rPr>
        <w:t xml:space="preserve"> </w:t>
      </w:r>
      <w:r>
        <w:t>a</w:t>
      </w:r>
      <w:r>
        <w:rPr>
          <w:spacing w:val="40"/>
        </w:rPr>
        <w:t xml:space="preserve"> </w:t>
      </w:r>
      <w:r>
        <w:t>gap</w:t>
      </w:r>
      <w:r>
        <w:rPr>
          <w:spacing w:val="40"/>
        </w:rPr>
        <w:t xml:space="preserve"> </w:t>
      </w:r>
      <w:r>
        <w:t>in</w:t>
      </w:r>
      <w:r>
        <w:rPr>
          <w:spacing w:val="40"/>
        </w:rPr>
        <w:t xml:space="preserve"> </w:t>
      </w:r>
      <w:r>
        <w:t>our</w:t>
      </w:r>
      <w:r>
        <w:rPr>
          <w:spacing w:val="40"/>
        </w:rPr>
        <w:t xml:space="preserve"> </w:t>
      </w:r>
      <w:r>
        <w:t>understanding of the study’s usefulness and applicability in various settings because it does not compare the results with other route- finding algorithms and does not address potential constraints or obstacles in real-world implementation.[10]</w:t>
      </w:r>
    </w:p>
    <w:p>
      <w:pPr>
        <w:pStyle w:val="5"/>
        <w:spacing w:line="249" w:lineRule="auto"/>
        <w:ind w:left="119" w:right="117" w:firstLine="199"/>
        <w:jc w:val="both"/>
      </w:pPr>
      <w:r>
        <w:t>In</w:t>
      </w:r>
      <w:r>
        <w:rPr>
          <w:spacing w:val="40"/>
        </w:rPr>
        <w:t xml:space="preserve"> </w:t>
      </w:r>
      <w:r>
        <w:t>order</w:t>
      </w:r>
      <w:r>
        <w:rPr>
          <w:spacing w:val="40"/>
        </w:rPr>
        <w:t xml:space="preserve"> </w:t>
      </w:r>
      <w:r>
        <w:t>to</w:t>
      </w:r>
      <w:r>
        <w:rPr>
          <w:spacing w:val="40"/>
        </w:rPr>
        <w:t xml:space="preserve"> </w:t>
      </w:r>
      <w:r>
        <w:t>demonstrate</w:t>
      </w:r>
      <w:r>
        <w:rPr>
          <w:spacing w:val="40"/>
        </w:rPr>
        <w:t xml:space="preserve"> </w:t>
      </w:r>
      <w:r>
        <w:t>its</w:t>
      </w:r>
      <w:r>
        <w:rPr>
          <w:spacing w:val="40"/>
        </w:rPr>
        <w:t xml:space="preserve"> </w:t>
      </w:r>
      <w:r>
        <w:t>versatility</w:t>
      </w:r>
      <w:r>
        <w:rPr>
          <w:spacing w:val="40"/>
        </w:rPr>
        <w:t xml:space="preserve"> </w:t>
      </w:r>
      <w:r>
        <w:t>and</w:t>
      </w:r>
      <w:r>
        <w:rPr>
          <w:spacing w:val="40"/>
        </w:rPr>
        <w:t xml:space="preserve"> </w:t>
      </w:r>
      <w:r>
        <w:t>effectiveness, the paper presents a dynamic maze-solving algorithm that combines</w:t>
      </w:r>
      <w:r>
        <w:rPr>
          <w:spacing w:val="-13"/>
        </w:rPr>
        <w:t xml:space="preserve"> </w:t>
      </w:r>
      <w:r>
        <w:t>Dijkstra’s</w:t>
      </w:r>
      <w:r>
        <w:rPr>
          <w:spacing w:val="-12"/>
        </w:rPr>
        <w:t xml:space="preserve"> </w:t>
      </w:r>
      <w:r>
        <w:t>and</w:t>
      </w:r>
      <w:r>
        <w:rPr>
          <w:spacing w:val="-13"/>
        </w:rPr>
        <w:t xml:space="preserve"> </w:t>
      </w:r>
      <w:r>
        <w:t>A*</w:t>
      </w:r>
      <w:r>
        <w:rPr>
          <w:spacing w:val="-12"/>
        </w:rPr>
        <w:t xml:space="preserve"> </w:t>
      </w:r>
      <w:r>
        <w:t>programs.</w:t>
      </w:r>
      <w:r>
        <w:rPr>
          <w:spacing w:val="-13"/>
        </w:rPr>
        <w:t xml:space="preserve"> </w:t>
      </w:r>
      <w:r>
        <w:t>Evaluating</w:t>
      </w:r>
      <w:r>
        <w:rPr>
          <w:spacing w:val="-12"/>
        </w:rPr>
        <w:t xml:space="preserve"> </w:t>
      </w:r>
      <w:r>
        <w:t>performance measures such as path length and execution time, it provides extensive testing on various configurations. But there is a gap in evaluating its competitiveness and its applicability across many</w:t>
      </w:r>
      <w:r>
        <w:rPr>
          <w:spacing w:val="-3"/>
        </w:rPr>
        <w:t xml:space="preserve"> </w:t>
      </w:r>
      <w:r>
        <w:t>circumstances</w:t>
      </w:r>
      <w:r>
        <w:rPr>
          <w:spacing w:val="-3"/>
        </w:rPr>
        <w:t xml:space="preserve"> </w:t>
      </w:r>
      <w:r>
        <w:t>because</w:t>
      </w:r>
      <w:r>
        <w:rPr>
          <w:spacing w:val="-3"/>
        </w:rPr>
        <w:t xml:space="preserve"> </w:t>
      </w:r>
      <w:r>
        <w:t>it</w:t>
      </w:r>
      <w:r>
        <w:rPr>
          <w:spacing w:val="-3"/>
        </w:rPr>
        <w:t xml:space="preserve"> </w:t>
      </w:r>
      <w:r>
        <w:t>is</w:t>
      </w:r>
      <w:r>
        <w:rPr>
          <w:spacing w:val="-3"/>
        </w:rPr>
        <w:t xml:space="preserve"> </w:t>
      </w:r>
      <w:r>
        <w:t>not</w:t>
      </w:r>
      <w:r>
        <w:rPr>
          <w:spacing w:val="-3"/>
        </w:rPr>
        <w:t xml:space="preserve"> </w:t>
      </w:r>
      <w:r>
        <w:t>compared</w:t>
      </w:r>
      <w:r>
        <w:rPr>
          <w:spacing w:val="-3"/>
        </w:rPr>
        <w:t xml:space="preserve"> </w:t>
      </w:r>
      <w:r>
        <w:t>to</w:t>
      </w:r>
      <w:r>
        <w:rPr>
          <w:spacing w:val="-3"/>
        </w:rPr>
        <w:t xml:space="preserve"> </w:t>
      </w:r>
      <w:r>
        <w:t>other</w:t>
      </w:r>
      <w:r>
        <w:rPr>
          <w:spacing w:val="-3"/>
        </w:rPr>
        <w:t xml:space="preserve"> </w:t>
      </w:r>
      <w:r>
        <w:t>maze- solving techniques. [11]</w:t>
      </w:r>
    </w:p>
    <w:p>
      <w:pPr>
        <w:pStyle w:val="5"/>
        <w:spacing w:line="249" w:lineRule="auto"/>
        <w:ind w:left="119" w:right="117" w:firstLine="199"/>
        <w:jc w:val="both"/>
      </w:pPr>
      <w:r>
        <w:t>An affordable autonomous robot designed with the A* pathfinding algorithm that focuses on the Raspberry Pi plat- form instead of pricy AI techniques, offering a solution for transportation</w:t>
      </w:r>
      <w:r>
        <w:rPr>
          <w:spacing w:val="-1"/>
        </w:rPr>
        <w:t xml:space="preserve"> </w:t>
      </w:r>
      <w:r>
        <w:t>jobs.</w:t>
      </w:r>
      <w:r>
        <w:rPr>
          <w:spacing w:val="-1"/>
        </w:rPr>
        <w:t xml:space="preserve"> </w:t>
      </w:r>
      <w:r>
        <w:t>lacks</w:t>
      </w:r>
      <w:r>
        <w:rPr>
          <w:spacing w:val="-1"/>
        </w:rPr>
        <w:t xml:space="preserve"> </w:t>
      </w:r>
      <w:r>
        <w:t>experimental</w:t>
      </w:r>
      <w:r>
        <w:rPr>
          <w:spacing w:val="-1"/>
        </w:rPr>
        <w:t xml:space="preserve"> </w:t>
      </w:r>
      <w:r>
        <w:t>confirmation</w:t>
      </w:r>
      <w:r>
        <w:rPr>
          <w:spacing w:val="-1"/>
        </w:rPr>
        <w:t xml:space="preserve"> </w:t>
      </w:r>
      <w:r>
        <w:t>of</w:t>
      </w:r>
      <w:r>
        <w:rPr>
          <w:spacing w:val="-1"/>
        </w:rPr>
        <w:t xml:space="preserve"> </w:t>
      </w:r>
      <w:r>
        <w:t>the</w:t>
      </w:r>
      <w:r>
        <w:rPr>
          <w:spacing w:val="-1"/>
        </w:rPr>
        <w:t xml:space="preserve"> </w:t>
      </w:r>
      <w:r>
        <w:t>A* algorithm’s functionality in practical settings. [12]</w:t>
      </w:r>
    </w:p>
    <w:p>
      <w:pPr>
        <w:pStyle w:val="5"/>
        <w:spacing w:line="249" w:lineRule="auto"/>
        <w:ind w:left="119" w:right="117" w:firstLine="199"/>
        <w:jc w:val="both"/>
      </w:pPr>
      <w:r>
        <w:t>To reduce the risks caused by the NP-hardness of the problem,</w:t>
      </w:r>
      <w:r>
        <w:rPr>
          <w:spacing w:val="-13"/>
        </w:rPr>
        <w:t xml:space="preserve"> </w:t>
      </w:r>
      <w:r>
        <w:t>we</w:t>
      </w:r>
      <w:r>
        <w:rPr>
          <w:spacing w:val="-12"/>
        </w:rPr>
        <w:t xml:space="preserve"> </w:t>
      </w:r>
      <w:r>
        <w:t>investigate</w:t>
      </w:r>
      <w:r>
        <w:rPr>
          <w:spacing w:val="-13"/>
        </w:rPr>
        <w:t xml:space="preserve"> </w:t>
      </w:r>
      <w:r>
        <w:t>the</w:t>
      </w:r>
      <w:r>
        <w:rPr>
          <w:spacing w:val="-12"/>
        </w:rPr>
        <w:t xml:space="preserve"> </w:t>
      </w:r>
      <w:r>
        <w:t>pathfinding</w:t>
      </w:r>
      <w:r>
        <w:rPr>
          <w:spacing w:val="-13"/>
        </w:rPr>
        <w:t xml:space="preserve"> </w:t>
      </w:r>
      <w:r>
        <w:t>performance</w:t>
      </w:r>
      <w:r>
        <w:rPr>
          <w:spacing w:val="-12"/>
        </w:rPr>
        <w:t xml:space="preserve"> </w:t>
      </w:r>
      <w:r>
        <w:t>of</w:t>
      </w:r>
      <w:r>
        <w:rPr>
          <w:spacing w:val="-13"/>
        </w:rPr>
        <w:t xml:space="preserve"> </w:t>
      </w:r>
      <w:r>
        <w:t>several data structures in a typical 3D environment using the bi- directional versions of the Dijkstra, Weighted A*, and Greedy Best First Search algorithms. cannot be compared to other cutting-edge 3D pathfinding algorithms. [13]</w:t>
      </w:r>
    </w:p>
    <w:p>
      <w:pPr>
        <w:pStyle w:val="5"/>
        <w:spacing w:line="249" w:lineRule="auto"/>
        <w:ind w:left="119" w:right="117" w:firstLine="199"/>
        <w:jc w:val="right"/>
      </w:pPr>
      <w:r>
        <w:t>An</w:t>
      </w:r>
      <w:r>
        <w:rPr>
          <w:spacing w:val="40"/>
        </w:rPr>
        <w:t xml:space="preserve"> </w:t>
      </w:r>
      <w:r>
        <w:t>enhanced</w:t>
      </w:r>
      <w:r>
        <w:rPr>
          <w:spacing w:val="40"/>
        </w:rPr>
        <w:t xml:space="preserve"> </w:t>
      </w:r>
      <w:r>
        <w:t>version</w:t>
      </w:r>
      <w:r>
        <w:rPr>
          <w:spacing w:val="40"/>
        </w:rPr>
        <w:t xml:space="preserve"> </w:t>
      </w:r>
      <w:r>
        <w:t>of</w:t>
      </w:r>
      <w:r>
        <w:rPr>
          <w:spacing w:val="40"/>
        </w:rPr>
        <w:t xml:space="preserve"> </w:t>
      </w:r>
      <w:r>
        <w:t>the</w:t>
      </w:r>
      <w:r>
        <w:rPr>
          <w:spacing w:val="40"/>
        </w:rPr>
        <w:t xml:space="preserve"> </w:t>
      </w:r>
      <w:r>
        <w:t>A*</w:t>
      </w:r>
      <w:r>
        <w:rPr>
          <w:spacing w:val="40"/>
        </w:rPr>
        <w:t xml:space="preserve"> </w:t>
      </w:r>
      <w:r>
        <w:t>algorithm,</w:t>
      </w:r>
      <w:r>
        <w:rPr>
          <w:spacing w:val="40"/>
        </w:rPr>
        <w:t xml:space="preserve"> </w:t>
      </w:r>
      <w:r>
        <w:t>the</w:t>
      </w:r>
      <w:r>
        <w:rPr>
          <w:spacing w:val="40"/>
        </w:rPr>
        <w:t xml:space="preserve"> </w:t>
      </w:r>
      <w:r>
        <w:t>Adaptive Bidirectional A* (ABA*) algorithm is intended especially for aerial</w:t>
      </w:r>
      <w:r>
        <w:rPr>
          <w:spacing w:val="-6"/>
        </w:rPr>
        <w:t xml:space="preserve"> </w:t>
      </w:r>
      <w:r>
        <w:t>robots</w:t>
      </w:r>
      <w:r>
        <w:rPr>
          <w:spacing w:val="-6"/>
        </w:rPr>
        <w:t xml:space="preserve"> </w:t>
      </w:r>
      <w:r>
        <w:t>to</w:t>
      </w:r>
      <w:r>
        <w:rPr>
          <w:spacing w:val="-6"/>
        </w:rPr>
        <w:t xml:space="preserve"> </w:t>
      </w:r>
      <w:r>
        <w:t>enable</w:t>
      </w:r>
      <w:r>
        <w:rPr>
          <w:spacing w:val="-6"/>
        </w:rPr>
        <w:t xml:space="preserve"> </w:t>
      </w:r>
      <w:r>
        <w:t>effective</w:t>
      </w:r>
      <w:r>
        <w:rPr>
          <w:spacing w:val="-6"/>
        </w:rPr>
        <w:t xml:space="preserve"> </w:t>
      </w:r>
      <w:r>
        <w:t>path</w:t>
      </w:r>
      <w:r>
        <w:rPr>
          <w:spacing w:val="-6"/>
        </w:rPr>
        <w:t xml:space="preserve"> </w:t>
      </w:r>
      <w:r>
        <w:t>planning</w:t>
      </w:r>
      <w:r>
        <w:rPr>
          <w:spacing w:val="-6"/>
        </w:rPr>
        <w:t xml:space="preserve"> </w:t>
      </w:r>
      <w:r>
        <w:t>in</w:t>
      </w:r>
      <w:r>
        <w:rPr>
          <w:spacing w:val="-6"/>
        </w:rPr>
        <w:t xml:space="preserve"> </w:t>
      </w:r>
      <w:r>
        <w:t>3D</w:t>
      </w:r>
      <w:r>
        <w:rPr>
          <w:spacing w:val="-6"/>
        </w:rPr>
        <w:t xml:space="preserve"> </w:t>
      </w:r>
      <w:r>
        <w:t>situations. Finding</w:t>
      </w:r>
      <w:r>
        <w:rPr>
          <w:spacing w:val="40"/>
        </w:rPr>
        <w:t xml:space="preserve"> </w:t>
      </w:r>
      <w:r>
        <w:t>the</w:t>
      </w:r>
      <w:r>
        <w:rPr>
          <w:spacing w:val="40"/>
        </w:rPr>
        <w:t xml:space="preserve"> </w:t>
      </w:r>
      <w:r>
        <w:t>optimum</w:t>
      </w:r>
      <w:r>
        <w:rPr>
          <w:spacing w:val="40"/>
        </w:rPr>
        <w:t xml:space="preserve"> </w:t>
      </w:r>
      <w:r>
        <w:t>collision-free</w:t>
      </w:r>
      <w:r>
        <w:rPr>
          <w:spacing w:val="40"/>
        </w:rPr>
        <w:t xml:space="preserve"> </w:t>
      </w:r>
      <w:r>
        <w:t>paths</w:t>
      </w:r>
      <w:r>
        <w:rPr>
          <w:spacing w:val="40"/>
        </w:rPr>
        <w:t xml:space="preserve"> </w:t>
      </w:r>
      <w:r>
        <w:t>via</w:t>
      </w:r>
      <w:r>
        <w:rPr>
          <w:spacing w:val="40"/>
        </w:rPr>
        <w:t xml:space="preserve"> </w:t>
      </w:r>
      <w:r>
        <w:t>bidirectional search</w:t>
      </w:r>
      <w:r>
        <w:rPr>
          <w:spacing w:val="34"/>
        </w:rPr>
        <w:t xml:space="preserve"> </w:t>
      </w:r>
      <w:r>
        <w:t>and</w:t>
      </w:r>
      <w:r>
        <w:rPr>
          <w:spacing w:val="34"/>
        </w:rPr>
        <w:t xml:space="preserve"> </w:t>
      </w:r>
      <w:r>
        <w:t>adapting</w:t>
      </w:r>
      <w:r>
        <w:rPr>
          <w:spacing w:val="34"/>
        </w:rPr>
        <w:t xml:space="preserve"> </w:t>
      </w:r>
      <w:r>
        <w:t>to</w:t>
      </w:r>
      <w:r>
        <w:rPr>
          <w:spacing w:val="34"/>
        </w:rPr>
        <w:t xml:space="preserve"> </w:t>
      </w:r>
      <w:r>
        <w:t>a</w:t>
      </w:r>
      <w:r>
        <w:rPr>
          <w:spacing w:val="34"/>
        </w:rPr>
        <w:t xml:space="preserve"> </w:t>
      </w:r>
      <w:r>
        <w:t>3D</w:t>
      </w:r>
      <w:r>
        <w:rPr>
          <w:spacing w:val="34"/>
        </w:rPr>
        <w:t xml:space="preserve"> </w:t>
      </w:r>
      <w:r>
        <w:t>environment,</w:t>
      </w:r>
      <w:r>
        <w:rPr>
          <w:spacing w:val="34"/>
        </w:rPr>
        <w:t xml:space="preserve"> </w:t>
      </w:r>
      <w:r>
        <w:t>it</w:t>
      </w:r>
      <w:r>
        <w:rPr>
          <w:spacing w:val="34"/>
        </w:rPr>
        <w:t xml:space="preserve"> </w:t>
      </w:r>
      <w:r>
        <w:t>shows</w:t>
      </w:r>
      <w:r>
        <w:rPr>
          <w:spacing w:val="34"/>
        </w:rPr>
        <w:t xml:space="preserve"> </w:t>
      </w:r>
      <w:r>
        <w:t>signifi- cant</w:t>
      </w:r>
      <w:r>
        <w:rPr>
          <w:spacing w:val="37"/>
        </w:rPr>
        <w:t xml:space="preserve"> </w:t>
      </w:r>
      <w:r>
        <w:t>planning</w:t>
      </w:r>
      <w:r>
        <w:rPr>
          <w:spacing w:val="37"/>
        </w:rPr>
        <w:t xml:space="preserve"> </w:t>
      </w:r>
      <w:r>
        <w:t>time</w:t>
      </w:r>
      <w:r>
        <w:rPr>
          <w:spacing w:val="37"/>
        </w:rPr>
        <w:t xml:space="preserve"> </w:t>
      </w:r>
      <w:r>
        <w:t>savings</w:t>
      </w:r>
      <w:r>
        <w:rPr>
          <w:spacing w:val="37"/>
        </w:rPr>
        <w:t xml:space="preserve"> </w:t>
      </w:r>
      <w:r>
        <w:t>over</w:t>
      </w:r>
      <w:r>
        <w:rPr>
          <w:spacing w:val="37"/>
        </w:rPr>
        <w:t xml:space="preserve"> </w:t>
      </w:r>
      <w:r>
        <w:t>the</w:t>
      </w:r>
      <w:r>
        <w:rPr>
          <w:spacing w:val="37"/>
        </w:rPr>
        <w:t xml:space="preserve"> </w:t>
      </w:r>
      <w:r>
        <w:t>original</w:t>
      </w:r>
      <w:r>
        <w:rPr>
          <w:spacing w:val="37"/>
        </w:rPr>
        <w:t xml:space="preserve"> </w:t>
      </w:r>
      <w:r>
        <w:t>A*</w:t>
      </w:r>
      <w:r>
        <w:rPr>
          <w:spacing w:val="37"/>
        </w:rPr>
        <w:t xml:space="preserve"> </w:t>
      </w:r>
      <w:r>
        <w:t>algorithm. Weak</w:t>
      </w:r>
      <w:r>
        <w:rPr>
          <w:spacing w:val="-2"/>
        </w:rPr>
        <w:t xml:space="preserve"> </w:t>
      </w:r>
      <w:r>
        <w:t>assessment</w:t>
      </w:r>
      <w:r>
        <w:rPr>
          <w:spacing w:val="-2"/>
        </w:rPr>
        <w:t xml:space="preserve"> </w:t>
      </w:r>
      <w:r>
        <w:t>of</w:t>
      </w:r>
      <w:r>
        <w:rPr>
          <w:spacing w:val="-2"/>
        </w:rPr>
        <w:t xml:space="preserve"> </w:t>
      </w:r>
      <w:r>
        <w:t>practical</w:t>
      </w:r>
      <w:r>
        <w:rPr>
          <w:spacing w:val="-2"/>
        </w:rPr>
        <w:t xml:space="preserve"> </w:t>
      </w:r>
      <w:r>
        <w:t>implementation</w:t>
      </w:r>
      <w:r>
        <w:rPr>
          <w:spacing w:val="-2"/>
        </w:rPr>
        <w:t xml:space="preserve"> </w:t>
      </w:r>
      <w:r>
        <w:t>issues</w:t>
      </w:r>
      <w:r>
        <w:rPr>
          <w:spacing w:val="-2"/>
        </w:rPr>
        <w:t xml:space="preserve"> </w:t>
      </w:r>
      <w:r>
        <w:t>and</w:t>
      </w:r>
      <w:r>
        <w:rPr>
          <w:spacing w:val="-2"/>
        </w:rPr>
        <w:t xml:space="preserve"> </w:t>
      </w:r>
      <w:r>
        <w:t>scant comparison</w:t>
      </w:r>
      <w:r>
        <w:rPr>
          <w:spacing w:val="-6"/>
        </w:rPr>
        <w:t xml:space="preserve"> </w:t>
      </w:r>
      <w:r>
        <w:t>with</w:t>
      </w:r>
      <w:r>
        <w:rPr>
          <w:spacing w:val="-6"/>
        </w:rPr>
        <w:t xml:space="preserve"> </w:t>
      </w:r>
      <w:r>
        <w:t>other</w:t>
      </w:r>
      <w:r>
        <w:rPr>
          <w:spacing w:val="-6"/>
        </w:rPr>
        <w:t xml:space="preserve"> </w:t>
      </w:r>
      <w:r>
        <w:t>aerial</w:t>
      </w:r>
      <w:r>
        <w:rPr>
          <w:spacing w:val="-6"/>
        </w:rPr>
        <w:t xml:space="preserve"> </w:t>
      </w:r>
      <w:r>
        <w:t>robot</w:t>
      </w:r>
      <w:r>
        <w:rPr>
          <w:spacing w:val="-6"/>
        </w:rPr>
        <w:t xml:space="preserve"> </w:t>
      </w:r>
      <w:r>
        <w:t>path</w:t>
      </w:r>
      <w:r>
        <w:rPr>
          <w:spacing w:val="-6"/>
        </w:rPr>
        <w:t xml:space="preserve"> </w:t>
      </w:r>
      <w:r>
        <w:t>planning</w:t>
      </w:r>
      <w:r>
        <w:rPr>
          <w:spacing w:val="-6"/>
        </w:rPr>
        <w:t xml:space="preserve"> </w:t>
      </w:r>
      <w:r>
        <w:t>methods.[14] The</w:t>
      </w:r>
      <w:r>
        <w:rPr>
          <w:spacing w:val="40"/>
        </w:rPr>
        <w:t xml:space="preserve"> </w:t>
      </w:r>
      <w:r>
        <w:t>aim</w:t>
      </w:r>
      <w:r>
        <w:rPr>
          <w:spacing w:val="40"/>
        </w:rPr>
        <w:t xml:space="preserve"> </w:t>
      </w:r>
      <w:r>
        <w:t>of</w:t>
      </w:r>
      <w:r>
        <w:rPr>
          <w:spacing w:val="40"/>
        </w:rPr>
        <w:t xml:space="preserve"> </w:t>
      </w:r>
      <w:r>
        <w:t>this</w:t>
      </w:r>
      <w:r>
        <w:rPr>
          <w:spacing w:val="40"/>
        </w:rPr>
        <w:t xml:space="preserve"> </w:t>
      </w:r>
      <w:r>
        <w:t>study</w:t>
      </w:r>
      <w:r>
        <w:rPr>
          <w:spacing w:val="40"/>
        </w:rPr>
        <w:t xml:space="preserve"> </w:t>
      </w:r>
      <w:r>
        <w:t>is</w:t>
      </w:r>
      <w:r>
        <w:rPr>
          <w:spacing w:val="40"/>
        </w:rPr>
        <w:t xml:space="preserve"> </w:t>
      </w:r>
      <w:r>
        <w:t>to</w:t>
      </w:r>
      <w:r>
        <w:rPr>
          <w:spacing w:val="40"/>
        </w:rPr>
        <w:t xml:space="preserve"> </w:t>
      </w:r>
      <w:r>
        <w:t>determine</w:t>
      </w:r>
      <w:r>
        <w:rPr>
          <w:spacing w:val="40"/>
        </w:rPr>
        <w:t xml:space="preserve"> </w:t>
      </w:r>
      <w:r>
        <w:t>the</w:t>
      </w:r>
      <w:r>
        <w:rPr>
          <w:spacing w:val="40"/>
        </w:rPr>
        <w:t xml:space="preserve"> </w:t>
      </w:r>
      <w:r>
        <w:t>best</w:t>
      </w:r>
      <w:r>
        <w:rPr>
          <w:spacing w:val="40"/>
        </w:rPr>
        <w:t xml:space="preserve"> </w:t>
      </w:r>
      <w:r>
        <w:t>course</w:t>
      </w:r>
      <w:r>
        <w:rPr>
          <w:spacing w:val="40"/>
        </w:rPr>
        <w:t xml:space="preserve"> </w:t>
      </w:r>
      <w:r>
        <w:t>of action</w:t>
      </w:r>
      <w:r>
        <w:rPr>
          <w:spacing w:val="37"/>
        </w:rPr>
        <w:t xml:space="preserve"> </w:t>
      </w:r>
      <w:r>
        <w:t>for</w:t>
      </w:r>
      <w:r>
        <w:rPr>
          <w:spacing w:val="37"/>
        </w:rPr>
        <w:t xml:space="preserve"> </w:t>
      </w:r>
      <w:r>
        <w:t>delivery</w:t>
      </w:r>
      <w:r>
        <w:rPr>
          <w:spacing w:val="37"/>
        </w:rPr>
        <w:t xml:space="preserve"> </w:t>
      </w:r>
      <w:r>
        <w:t>quadcopters</w:t>
      </w:r>
      <w:r>
        <w:rPr>
          <w:spacing w:val="37"/>
        </w:rPr>
        <w:t xml:space="preserve"> </w:t>
      </w:r>
      <w:r>
        <w:t>traveling</w:t>
      </w:r>
      <w:r>
        <w:rPr>
          <w:spacing w:val="37"/>
        </w:rPr>
        <w:t xml:space="preserve"> </w:t>
      </w:r>
      <w:r>
        <w:t>in</w:t>
      </w:r>
      <w:r>
        <w:rPr>
          <w:spacing w:val="37"/>
        </w:rPr>
        <w:t xml:space="preserve"> </w:t>
      </w:r>
      <w:r>
        <w:t>urban</w:t>
      </w:r>
      <w:r>
        <w:rPr>
          <w:spacing w:val="37"/>
        </w:rPr>
        <w:t xml:space="preserve"> </w:t>
      </w:r>
      <w:r>
        <w:t>airspace. The</w:t>
      </w:r>
      <w:r>
        <w:rPr>
          <w:spacing w:val="20"/>
        </w:rPr>
        <w:t xml:space="preserve"> </w:t>
      </w:r>
      <w:r>
        <w:t>study</w:t>
      </w:r>
      <w:r>
        <w:rPr>
          <w:spacing w:val="21"/>
        </w:rPr>
        <w:t xml:space="preserve"> </w:t>
      </w:r>
      <w:r>
        <w:t>compares</w:t>
      </w:r>
      <w:r>
        <w:rPr>
          <w:spacing w:val="21"/>
        </w:rPr>
        <w:t xml:space="preserve"> </w:t>
      </w:r>
      <w:r>
        <w:t>the</w:t>
      </w:r>
      <w:r>
        <w:rPr>
          <w:spacing w:val="21"/>
        </w:rPr>
        <w:t xml:space="preserve"> </w:t>
      </w:r>
      <w:r>
        <w:t>performance</w:t>
      </w:r>
      <w:r>
        <w:rPr>
          <w:spacing w:val="21"/>
        </w:rPr>
        <w:t xml:space="preserve"> </w:t>
      </w:r>
      <w:r>
        <w:t>of</w:t>
      </w:r>
      <w:r>
        <w:rPr>
          <w:spacing w:val="21"/>
        </w:rPr>
        <w:t xml:space="preserve"> </w:t>
      </w:r>
      <w:r>
        <w:t>the</w:t>
      </w:r>
      <w:r>
        <w:rPr>
          <w:spacing w:val="21"/>
        </w:rPr>
        <w:t xml:space="preserve"> </w:t>
      </w:r>
      <w:r>
        <w:t>A*</w:t>
      </w:r>
      <w:r>
        <w:rPr>
          <w:spacing w:val="21"/>
        </w:rPr>
        <w:t xml:space="preserve"> </w:t>
      </w:r>
      <w:r>
        <w:t>and</w:t>
      </w:r>
      <w:r>
        <w:rPr>
          <w:spacing w:val="20"/>
        </w:rPr>
        <w:t xml:space="preserve"> </w:t>
      </w:r>
      <w:r>
        <w:rPr>
          <w:spacing w:val="-2"/>
        </w:rPr>
        <w:t>Dijkstra</w:t>
      </w:r>
    </w:p>
    <w:p>
      <w:pPr>
        <w:spacing w:after="0" w:line="249" w:lineRule="auto"/>
        <w:jc w:val="right"/>
        <w:sectPr>
          <w:pgSz w:w="12240" w:h="15840"/>
          <w:pgMar w:top="920" w:right="860" w:bottom="280" w:left="860" w:header="720" w:footer="720" w:gutter="0"/>
          <w:cols w:equalWidth="0" w:num="2">
            <w:col w:w="5181" w:space="79"/>
            <w:col w:w="5260"/>
          </w:cols>
        </w:sectPr>
      </w:pPr>
    </w:p>
    <w:p>
      <w:pPr>
        <w:pStyle w:val="5"/>
        <w:spacing w:before="71" w:line="249" w:lineRule="auto"/>
        <w:ind w:left="119" w:right="38"/>
        <w:jc w:val="both"/>
      </w:pPr>
      <w:r>
        <w:t>algorithms in terms of execution time while determining the shortest path while avoiding obstacles in 3D environments. Real-time</w:t>
      </w:r>
      <w:r>
        <w:rPr>
          <w:spacing w:val="12"/>
        </w:rPr>
        <w:t xml:space="preserve"> </w:t>
      </w:r>
      <w:r>
        <w:t>impediments</w:t>
      </w:r>
      <w:r>
        <w:rPr>
          <w:spacing w:val="13"/>
        </w:rPr>
        <w:t xml:space="preserve"> </w:t>
      </w:r>
      <w:r>
        <w:t>are</w:t>
      </w:r>
      <w:r>
        <w:rPr>
          <w:spacing w:val="13"/>
        </w:rPr>
        <w:t xml:space="preserve"> </w:t>
      </w:r>
      <w:r>
        <w:t>not</w:t>
      </w:r>
      <w:r>
        <w:rPr>
          <w:spacing w:val="12"/>
        </w:rPr>
        <w:t xml:space="preserve"> </w:t>
      </w:r>
      <w:r>
        <w:t>taken</w:t>
      </w:r>
      <w:r>
        <w:rPr>
          <w:spacing w:val="13"/>
        </w:rPr>
        <w:t xml:space="preserve"> </w:t>
      </w:r>
      <w:r>
        <w:t>into</w:t>
      </w:r>
      <w:r>
        <w:rPr>
          <w:spacing w:val="13"/>
        </w:rPr>
        <w:t xml:space="preserve"> </w:t>
      </w:r>
      <w:r>
        <w:t>consideration.</w:t>
      </w:r>
      <w:r>
        <w:rPr>
          <w:spacing w:val="13"/>
        </w:rPr>
        <w:t xml:space="preserve"> </w:t>
      </w:r>
      <w:r>
        <w:rPr>
          <w:spacing w:val="-4"/>
        </w:rPr>
        <w:t>[15]</w:t>
      </w:r>
    </w:p>
    <w:p>
      <w:pPr>
        <w:pStyle w:val="8"/>
        <w:numPr>
          <w:ilvl w:val="0"/>
          <w:numId w:val="1"/>
        </w:numPr>
        <w:tabs>
          <w:tab w:val="left" w:pos="2113"/>
        </w:tabs>
        <w:spacing w:before="175" w:after="0" w:line="240" w:lineRule="auto"/>
        <w:ind w:left="2113" w:right="0" w:hanging="364"/>
        <w:jc w:val="left"/>
        <w:rPr>
          <w:sz w:val="20"/>
        </w:rPr>
      </w:pPr>
      <w:r>
        <w:rPr>
          <w:smallCaps/>
          <w:spacing w:val="-2"/>
          <w:sz w:val="20"/>
        </w:rPr>
        <w:t>Methodology</w:t>
      </w:r>
    </w:p>
    <w:p>
      <w:pPr>
        <w:pStyle w:val="5"/>
        <w:spacing w:before="101" w:line="249" w:lineRule="auto"/>
        <w:ind w:left="119" w:right="38" w:firstLine="199"/>
        <w:jc w:val="both"/>
      </w:pPr>
      <w:r>
        <w:t>The flowchart shown in Figure 1 illustrates the catego- rization of grid types into two categories: conventional grids and weighted grids. Both of these grid types are associated with pathfinding methods. When working with ordinary grids, it is feasible to utilize Dijkstra’s, A*, and BFS algorithms. Alternatively, when working with grids that have weights assigned</w:t>
      </w:r>
      <w:r>
        <w:rPr>
          <w:spacing w:val="-3"/>
        </w:rPr>
        <w:t xml:space="preserve"> </w:t>
      </w:r>
      <w:r>
        <w:t>to</w:t>
      </w:r>
      <w:r>
        <w:rPr>
          <w:spacing w:val="-3"/>
        </w:rPr>
        <w:t xml:space="preserve"> </w:t>
      </w:r>
      <w:r>
        <w:t>their</w:t>
      </w:r>
      <w:r>
        <w:rPr>
          <w:spacing w:val="-3"/>
        </w:rPr>
        <w:t xml:space="preserve"> </w:t>
      </w:r>
      <w:r>
        <w:t>elements,</w:t>
      </w:r>
      <w:r>
        <w:rPr>
          <w:spacing w:val="-3"/>
        </w:rPr>
        <w:t xml:space="preserve"> </w:t>
      </w:r>
      <w:r>
        <w:t>one</w:t>
      </w:r>
      <w:r>
        <w:rPr>
          <w:spacing w:val="-3"/>
        </w:rPr>
        <w:t xml:space="preserve"> </w:t>
      </w:r>
      <w:r>
        <w:t>can</w:t>
      </w:r>
      <w:r>
        <w:rPr>
          <w:spacing w:val="-3"/>
        </w:rPr>
        <w:t xml:space="preserve"> </w:t>
      </w:r>
      <w:r>
        <w:t>employ</w:t>
      </w:r>
      <w:r>
        <w:rPr>
          <w:spacing w:val="-3"/>
        </w:rPr>
        <w:t xml:space="preserve"> </w:t>
      </w:r>
      <w:r>
        <w:t>Dijkstra’s,</w:t>
      </w:r>
      <w:r>
        <w:rPr>
          <w:spacing w:val="-3"/>
        </w:rPr>
        <w:t xml:space="preserve"> </w:t>
      </w:r>
      <w:r>
        <w:t>A*,</w:t>
      </w:r>
      <w:r>
        <w:rPr>
          <w:spacing w:val="-3"/>
        </w:rPr>
        <w:t xml:space="preserve"> </w:t>
      </w:r>
      <w:r>
        <w:t>and WJPS algorithms. Three performance metrics, namely cost, time, and space, are employed to assess these algorithms.</w:t>
      </w:r>
    </w:p>
    <w:p>
      <w:pPr>
        <w:pStyle w:val="5"/>
        <w:spacing w:before="71" w:line="249" w:lineRule="auto"/>
        <w:ind w:left="119" w:right="117"/>
        <w:jc w:val="both"/>
      </w:pPr>
      <w:r>
        <w:br w:type="column"/>
      </w:r>
      <w:r>
        <w:t>possible by the utilization of priority queue. The routes that it must follow in order to arrive at its destination are determined by</w:t>
      </w:r>
      <w:r>
        <w:rPr>
          <w:spacing w:val="-5"/>
        </w:rPr>
        <w:t xml:space="preserve"> </w:t>
      </w:r>
      <w:r>
        <w:t>using</w:t>
      </w:r>
      <w:r>
        <w:rPr>
          <w:spacing w:val="-5"/>
        </w:rPr>
        <w:t xml:space="preserve"> </w:t>
      </w:r>
      <w:r>
        <w:t>these</w:t>
      </w:r>
      <w:r>
        <w:rPr>
          <w:spacing w:val="-5"/>
        </w:rPr>
        <w:t xml:space="preserve"> </w:t>
      </w:r>
      <w:r>
        <w:t>two</w:t>
      </w:r>
      <w:r>
        <w:rPr>
          <w:spacing w:val="-5"/>
        </w:rPr>
        <w:t xml:space="preserve"> </w:t>
      </w:r>
      <w:r>
        <w:t>places</w:t>
      </w:r>
      <w:r>
        <w:rPr>
          <w:spacing w:val="-5"/>
        </w:rPr>
        <w:t xml:space="preserve"> </w:t>
      </w:r>
      <w:r>
        <w:t>as</w:t>
      </w:r>
      <w:r>
        <w:rPr>
          <w:spacing w:val="-5"/>
        </w:rPr>
        <w:t xml:space="preserve"> </w:t>
      </w:r>
      <w:r>
        <w:t>a</w:t>
      </w:r>
      <w:r>
        <w:rPr>
          <w:spacing w:val="-5"/>
        </w:rPr>
        <w:t xml:space="preserve"> </w:t>
      </w:r>
      <w:r>
        <w:t>guide.</w:t>
      </w:r>
      <w:r>
        <w:rPr>
          <w:spacing w:val="-5"/>
        </w:rPr>
        <w:t xml:space="preserve"> </w:t>
      </w:r>
      <w:r>
        <w:t>As</w:t>
      </w:r>
      <w:r>
        <w:rPr>
          <w:spacing w:val="-5"/>
        </w:rPr>
        <w:t xml:space="preserve"> </w:t>
      </w:r>
      <w:r>
        <w:t>a</w:t>
      </w:r>
      <w:r>
        <w:rPr>
          <w:spacing w:val="-5"/>
        </w:rPr>
        <w:t xml:space="preserve"> </w:t>
      </w:r>
      <w:r>
        <w:t>consequence</w:t>
      </w:r>
      <w:r>
        <w:rPr>
          <w:spacing w:val="-5"/>
        </w:rPr>
        <w:t xml:space="preserve"> </w:t>
      </w:r>
      <w:r>
        <w:t>of</w:t>
      </w:r>
      <w:r>
        <w:rPr>
          <w:spacing w:val="-5"/>
        </w:rPr>
        <w:t xml:space="preserve"> </w:t>
      </w:r>
      <w:r>
        <w:t>this, efficient</w:t>
      </w:r>
      <w:r>
        <w:rPr>
          <w:spacing w:val="-1"/>
        </w:rPr>
        <w:t xml:space="preserve"> </w:t>
      </w:r>
      <w:r>
        <w:t>routes</w:t>
      </w:r>
      <w:r>
        <w:rPr>
          <w:spacing w:val="-1"/>
        </w:rPr>
        <w:t xml:space="preserve"> </w:t>
      </w:r>
      <w:r>
        <w:t>and</w:t>
      </w:r>
      <w:r>
        <w:rPr>
          <w:spacing w:val="-1"/>
        </w:rPr>
        <w:t xml:space="preserve"> </w:t>
      </w:r>
      <w:r>
        <w:t>dead</w:t>
      </w:r>
      <w:r>
        <w:rPr>
          <w:spacing w:val="-1"/>
        </w:rPr>
        <w:t xml:space="preserve"> </w:t>
      </w:r>
      <w:r>
        <w:t>ends</w:t>
      </w:r>
      <w:r>
        <w:rPr>
          <w:spacing w:val="-1"/>
        </w:rPr>
        <w:t xml:space="preserve"> </w:t>
      </w:r>
      <w:r>
        <w:t>are</w:t>
      </w:r>
      <w:r>
        <w:rPr>
          <w:spacing w:val="-1"/>
        </w:rPr>
        <w:t xml:space="preserve"> </w:t>
      </w:r>
      <w:r>
        <w:t>avoided,</w:t>
      </w:r>
      <w:r>
        <w:rPr>
          <w:spacing w:val="-1"/>
        </w:rPr>
        <w:t xml:space="preserve"> </w:t>
      </w:r>
      <w:r>
        <w:t>and</w:t>
      </w:r>
      <w:r>
        <w:rPr>
          <w:spacing w:val="-1"/>
        </w:rPr>
        <w:t xml:space="preserve"> </w:t>
      </w:r>
      <w:r>
        <w:t>the</w:t>
      </w:r>
      <w:r>
        <w:rPr>
          <w:spacing w:val="-1"/>
        </w:rPr>
        <w:t xml:space="preserve"> </w:t>
      </w:r>
      <w:r>
        <w:t>time</w:t>
      </w:r>
      <w:r>
        <w:rPr>
          <w:spacing w:val="-1"/>
        </w:rPr>
        <w:t xml:space="preserve"> </w:t>
      </w:r>
      <w:r>
        <w:t>that</w:t>
      </w:r>
      <w:r>
        <w:rPr>
          <w:spacing w:val="-1"/>
        </w:rPr>
        <w:t xml:space="preserve"> </w:t>
      </w:r>
      <w:r>
        <w:t>is available</w:t>
      </w:r>
      <w:r>
        <w:rPr>
          <w:spacing w:val="-8"/>
        </w:rPr>
        <w:t xml:space="preserve"> </w:t>
      </w:r>
      <w:r>
        <w:t>is</w:t>
      </w:r>
      <w:r>
        <w:rPr>
          <w:spacing w:val="-8"/>
        </w:rPr>
        <w:t xml:space="preserve"> </w:t>
      </w:r>
      <w:r>
        <w:t>utilized</w:t>
      </w:r>
      <w:r>
        <w:rPr>
          <w:spacing w:val="-8"/>
        </w:rPr>
        <w:t xml:space="preserve"> </w:t>
      </w:r>
      <w:r>
        <w:t>to</w:t>
      </w:r>
      <w:r>
        <w:rPr>
          <w:spacing w:val="-8"/>
        </w:rPr>
        <w:t xml:space="preserve"> </w:t>
      </w:r>
      <w:r>
        <w:t>its</w:t>
      </w:r>
      <w:r>
        <w:rPr>
          <w:spacing w:val="-8"/>
        </w:rPr>
        <w:t xml:space="preserve"> </w:t>
      </w:r>
      <w:r>
        <w:t>fullest</w:t>
      </w:r>
      <w:r>
        <w:rPr>
          <w:spacing w:val="-8"/>
        </w:rPr>
        <w:t xml:space="preserve"> </w:t>
      </w:r>
      <w:r>
        <w:t>potential.</w:t>
      </w:r>
      <w:r>
        <w:rPr>
          <w:spacing w:val="-8"/>
        </w:rPr>
        <w:t xml:space="preserve"> </w:t>
      </w:r>
      <w:r>
        <w:t>The</w:t>
      </w:r>
      <w:r>
        <w:rPr>
          <w:spacing w:val="-8"/>
        </w:rPr>
        <w:t xml:space="preserve"> </w:t>
      </w:r>
      <w:r>
        <w:t>information</w:t>
      </w:r>
      <w:r>
        <w:rPr>
          <w:spacing w:val="-8"/>
        </w:rPr>
        <w:t xml:space="preserve"> </w:t>
      </w:r>
      <w:r>
        <w:t>that it collects at each step is used to make constant modifications to its pathways as it progresses through the grid. Additionally, it always makes an effort to lower the total distance that it travels whenever it is practicable to do so.</w:t>
      </w:r>
    </w:p>
    <w:p>
      <w:pPr>
        <w:pStyle w:val="5"/>
        <w:spacing w:line="249" w:lineRule="auto"/>
        <w:ind w:left="119" w:right="117" w:firstLine="199"/>
        <w:jc w:val="both"/>
      </w:pPr>
      <w:r>
        <w:t>After reaching the goal, it retraces its steps to determine shortest distance it traveled. A* algorithm uses heuristic func- tion</w:t>
      </w:r>
      <w:r>
        <w:rPr>
          <w:spacing w:val="37"/>
        </w:rPr>
        <w:t xml:space="preserve"> </w:t>
      </w:r>
      <w:r>
        <w:t>in</w:t>
      </w:r>
      <w:r>
        <w:rPr>
          <w:spacing w:val="37"/>
        </w:rPr>
        <w:t xml:space="preserve"> </w:t>
      </w:r>
      <w:r>
        <w:t>finding</w:t>
      </w:r>
      <w:r>
        <w:rPr>
          <w:spacing w:val="37"/>
        </w:rPr>
        <w:t xml:space="preserve"> </w:t>
      </w:r>
      <w:r>
        <w:t>the</w:t>
      </w:r>
      <w:r>
        <w:rPr>
          <w:spacing w:val="37"/>
        </w:rPr>
        <w:t xml:space="preserve"> </w:t>
      </w:r>
      <w:r>
        <w:t>cost.</w:t>
      </w:r>
      <w:r>
        <w:rPr>
          <w:spacing w:val="37"/>
        </w:rPr>
        <w:t xml:space="preserve"> </w:t>
      </w:r>
      <w:r>
        <w:t>This</w:t>
      </w:r>
      <w:r>
        <w:rPr>
          <w:spacing w:val="37"/>
        </w:rPr>
        <w:t xml:space="preserve"> </w:t>
      </w:r>
      <w:r>
        <w:t>is</w:t>
      </w:r>
      <w:r>
        <w:rPr>
          <w:spacing w:val="37"/>
        </w:rPr>
        <w:t xml:space="preserve"> </w:t>
      </w:r>
      <w:r>
        <w:t>typically</w:t>
      </w:r>
      <w:r>
        <w:rPr>
          <w:spacing w:val="37"/>
        </w:rPr>
        <w:t xml:space="preserve"> </w:t>
      </w:r>
      <w:r>
        <w:t>done</w:t>
      </w:r>
      <w:r>
        <w:rPr>
          <w:spacing w:val="37"/>
        </w:rPr>
        <w:t xml:space="preserve"> </w:t>
      </w:r>
      <w:r>
        <w:t>through</w:t>
      </w:r>
      <w:r>
        <w:rPr>
          <w:spacing w:val="37"/>
        </w:rPr>
        <w:t xml:space="preserve"> </w:t>
      </w:r>
      <w:r>
        <w:t>the use of the Manhattan distance which directs the algorithm towards nodes closer to the target node. The Manhattan distance</w:t>
      </w:r>
      <w:r>
        <w:rPr>
          <w:spacing w:val="-4"/>
        </w:rPr>
        <w:t xml:space="preserve"> </w:t>
      </w:r>
      <w:r>
        <w:t>is</w:t>
      </w:r>
      <w:r>
        <w:rPr>
          <w:spacing w:val="-4"/>
        </w:rPr>
        <w:t xml:space="preserve"> </w:t>
      </w:r>
      <w:r>
        <w:t>used</w:t>
      </w:r>
      <w:r>
        <w:rPr>
          <w:spacing w:val="-4"/>
        </w:rPr>
        <w:t xml:space="preserve"> </w:t>
      </w:r>
      <w:r>
        <w:t>when</w:t>
      </w:r>
      <w:r>
        <w:rPr>
          <w:spacing w:val="-4"/>
        </w:rPr>
        <w:t xml:space="preserve"> </w:t>
      </w:r>
      <w:r>
        <w:t>movement</w:t>
      </w:r>
      <w:r>
        <w:rPr>
          <w:spacing w:val="-4"/>
        </w:rPr>
        <w:t xml:space="preserve"> </w:t>
      </w:r>
      <w:r>
        <w:t>is</w:t>
      </w:r>
      <w:r>
        <w:rPr>
          <w:spacing w:val="-4"/>
        </w:rPr>
        <w:t xml:space="preserve"> </w:t>
      </w:r>
      <w:r>
        <w:t>restricted</w:t>
      </w:r>
      <w:r>
        <w:rPr>
          <w:spacing w:val="-4"/>
        </w:rPr>
        <w:t xml:space="preserve"> </w:t>
      </w:r>
      <w:r>
        <w:t>to</w:t>
      </w:r>
      <w:r>
        <w:rPr>
          <w:spacing w:val="-4"/>
        </w:rPr>
        <w:t xml:space="preserve"> </w:t>
      </w:r>
      <w:r>
        <w:t>horizontal</w:t>
      </w:r>
      <w:r>
        <w:rPr>
          <w:spacing w:val="-4"/>
        </w:rPr>
        <w:t xml:space="preserve"> </w:t>
      </w:r>
      <w:r>
        <w:t>and vertical directions only. It calculates the sum of the absolute differences of the coordinates. The formula for the Manhattan distance is:</w:t>
      </w:r>
    </w:p>
    <w:p>
      <w:pPr>
        <w:spacing w:after="0" w:line="249" w:lineRule="auto"/>
        <w:jc w:val="both"/>
        <w:sectPr>
          <w:pgSz w:w="12240" w:h="15840"/>
          <w:pgMar w:top="920" w:right="860" w:bottom="280" w:left="860" w:header="720" w:footer="720" w:gutter="0"/>
          <w:cols w:equalWidth="0" w:num="2">
            <w:col w:w="5181" w:space="79"/>
            <w:col w:w="5260"/>
          </w:cols>
        </w:sect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rPr>
          <w:sz w:val="16"/>
        </w:rPr>
      </w:pPr>
    </w:p>
    <w:p>
      <w:pPr>
        <w:pStyle w:val="5"/>
        <w:spacing w:before="155"/>
        <w:rPr>
          <w:sz w:val="16"/>
        </w:rPr>
      </w:pPr>
    </w:p>
    <w:p>
      <w:pPr>
        <w:spacing w:before="0"/>
        <w:ind w:left="757" w:right="0" w:firstLine="0"/>
        <w:jc w:val="left"/>
        <w:rPr>
          <w:sz w:val="16"/>
        </w:rPr>
      </w:pPr>
      <w:r>
        <w:drawing>
          <wp:anchor distT="0" distB="0" distL="0" distR="0" simplePos="0" relativeHeight="251659264" behindDoc="0" locked="0" layoutInCell="1" allowOverlap="1">
            <wp:simplePos x="0" y="0"/>
            <wp:positionH relativeFrom="page">
              <wp:posOffset>621665</wp:posOffset>
            </wp:positionH>
            <wp:positionV relativeFrom="paragraph">
              <wp:posOffset>-2498090</wp:posOffset>
            </wp:positionV>
            <wp:extent cx="3188335" cy="236601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188373" cy="2365794"/>
                    </a:xfrm>
                    <a:prstGeom prst="rect">
                      <a:avLst/>
                    </a:prstGeom>
                  </pic:spPr>
                </pic:pic>
              </a:graphicData>
            </a:graphic>
          </wp:anchor>
        </w:drawing>
      </w:r>
      <w:r>
        <w:rPr>
          <w:sz w:val="16"/>
        </w:rPr>
        <w:t>Fig.</w:t>
      </w:r>
      <w:r>
        <w:rPr>
          <w:spacing w:val="11"/>
          <w:sz w:val="16"/>
        </w:rPr>
        <w:t xml:space="preserve"> </w:t>
      </w:r>
      <w:r>
        <w:rPr>
          <w:sz w:val="16"/>
        </w:rPr>
        <w:t>1.</w:t>
      </w:r>
      <w:r>
        <w:rPr>
          <w:spacing w:val="64"/>
          <w:sz w:val="16"/>
        </w:rPr>
        <w:t xml:space="preserve"> </w:t>
      </w:r>
      <w:r>
        <w:rPr>
          <w:sz w:val="16"/>
        </w:rPr>
        <w:t>Grid</w:t>
      </w:r>
      <w:r>
        <w:rPr>
          <w:spacing w:val="11"/>
          <w:sz w:val="16"/>
        </w:rPr>
        <w:t xml:space="preserve"> </w:t>
      </w:r>
      <w:r>
        <w:rPr>
          <w:sz w:val="16"/>
        </w:rPr>
        <w:t>types,</w:t>
      </w:r>
      <w:r>
        <w:rPr>
          <w:spacing w:val="12"/>
          <w:sz w:val="16"/>
        </w:rPr>
        <w:t xml:space="preserve"> </w:t>
      </w:r>
      <w:r>
        <w:rPr>
          <w:sz w:val="16"/>
        </w:rPr>
        <w:t>Algorithms</w:t>
      </w:r>
      <w:r>
        <w:rPr>
          <w:spacing w:val="11"/>
          <w:sz w:val="16"/>
        </w:rPr>
        <w:t xml:space="preserve"> </w:t>
      </w:r>
      <w:r>
        <w:rPr>
          <w:sz w:val="16"/>
        </w:rPr>
        <w:t>and</w:t>
      </w:r>
      <w:r>
        <w:rPr>
          <w:spacing w:val="12"/>
          <w:sz w:val="16"/>
        </w:rPr>
        <w:t xml:space="preserve"> </w:t>
      </w:r>
      <w:r>
        <w:rPr>
          <w:sz w:val="16"/>
        </w:rPr>
        <w:t>Performance</w:t>
      </w:r>
      <w:r>
        <w:rPr>
          <w:spacing w:val="11"/>
          <w:sz w:val="16"/>
        </w:rPr>
        <w:t xml:space="preserve"> </w:t>
      </w:r>
      <w:r>
        <w:rPr>
          <w:spacing w:val="-2"/>
          <w:sz w:val="16"/>
        </w:rPr>
        <w:t>Metrics</w:t>
      </w:r>
    </w:p>
    <w:p>
      <w:pPr>
        <w:pStyle w:val="5"/>
        <w:spacing w:before="89"/>
        <w:rPr>
          <w:sz w:val="16"/>
        </w:rPr>
      </w:pPr>
    </w:p>
    <w:p>
      <w:pPr>
        <w:pStyle w:val="8"/>
        <w:numPr>
          <w:ilvl w:val="0"/>
          <w:numId w:val="3"/>
        </w:numPr>
        <w:tabs>
          <w:tab w:val="left" w:pos="389"/>
        </w:tabs>
        <w:spacing w:before="1" w:after="0" w:line="240" w:lineRule="auto"/>
        <w:ind w:left="389" w:right="0" w:hanging="270"/>
        <w:jc w:val="both"/>
        <w:rPr>
          <w:i/>
          <w:sz w:val="20"/>
        </w:rPr>
      </w:pPr>
      <w:r>
        <w:rPr>
          <w:i/>
          <w:sz w:val="20"/>
        </w:rPr>
        <w:t>Algorithms</w:t>
      </w:r>
      <w:r>
        <w:rPr>
          <w:i/>
          <w:spacing w:val="9"/>
          <w:sz w:val="20"/>
        </w:rPr>
        <w:t xml:space="preserve"> </w:t>
      </w:r>
      <w:r>
        <w:rPr>
          <w:i/>
          <w:sz w:val="20"/>
        </w:rPr>
        <w:t>in</w:t>
      </w:r>
      <w:r>
        <w:rPr>
          <w:i/>
          <w:spacing w:val="9"/>
          <w:sz w:val="20"/>
        </w:rPr>
        <w:t xml:space="preserve"> </w:t>
      </w:r>
      <w:r>
        <w:rPr>
          <w:i/>
          <w:sz w:val="20"/>
        </w:rPr>
        <w:t>Conventional</w:t>
      </w:r>
      <w:r>
        <w:rPr>
          <w:i/>
          <w:spacing w:val="9"/>
          <w:sz w:val="20"/>
        </w:rPr>
        <w:t xml:space="preserve"> </w:t>
      </w:r>
      <w:r>
        <w:rPr>
          <w:i/>
          <w:spacing w:val="-4"/>
          <w:sz w:val="20"/>
        </w:rPr>
        <w:t>Grids</w:t>
      </w:r>
    </w:p>
    <w:p>
      <w:pPr>
        <w:pStyle w:val="5"/>
        <w:spacing w:before="88" w:line="249" w:lineRule="auto"/>
        <w:ind w:left="119" w:right="38" w:firstLine="199"/>
        <w:jc w:val="both"/>
      </w:pPr>
      <w:r>
        <w:t>A</w:t>
      </w:r>
      <w:r>
        <w:rPr>
          <w:spacing w:val="-1"/>
        </w:rPr>
        <w:t xml:space="preserve"> </w:t>
      </w:r>
      <w:r>
        <w:t>normal</w:t>
      </w:r>
      <w:r>
        <w:rPr>
          <w:spacing w:val="-1"/>
        </w:rPr>
        <w:t xml:space="preserve"> </w:t>
      </w:r>
      <w:r>
        <w:t>grid</w:t>
      </w:r>
      <w:r>
        <w:rPr>
          <w:spacing w:val="-1"/>
        </w:rPr>
        <w:t xml:space="preserve"> </w:t>
      </w:r>
      <w:r>
        <w:t>which</w:t>
      </w:r>
      <w:r>
        <w:rPr>
          <w:spacing w:val="-1"/>
        </w:rPr>
        <w:t xml:space="preserve"> </w:t>
      </w:r>
      <w:r>
        <w:t>is</w:t>
      </w:r>
      <w:r>
        <w:rPr>
          <w:spacing w:val="-1"/>
        </w:rPr>
        <w:t xml:space="preserve"> </w:t>
      </w:r>
      <w:r>
        <w:t>represented</w:t>
      </w:r>
      <w:r>
        <w:rPr>
          <w:spacing w:val="-1"/>
        </w:rPr>
        <w:t xml:space="preserve"> </w:t>
      </w:r>
      <w:r>
        <w:t>here</w:t>
      </w:r>
      <w:r>
        <w:rPr>
          <w:spacing w:val="-1"/>
        </w:rPr>
        <w:t xml:space="preserve"> </w:t>
      </w:r>
      <w:r>
        <w:t>as</w:t>
      </w:r>
      <w:r>
        <w:rPr>
          <w:spacing w:val="-1"/>
        </w:rPr>
        <w:t xml:space="preserve"> </w:t>
      </w:r>
      <w:r>
        <w:t>a</w:t>
      </w:r>
      <w:r>
        <w:rPr>
          <w:spacing w:val="-1"/>
        </w:rPr>
        <w:t xml:space="preserve"> </w:t>
      </w:r>
      <w:r>
        <w:t>100X100</w:t>
      </w:r>
      <w:r>
        <w:rPr>
          <w:spacing w:val="-1"/>
        </w:rPr>
        <w:t xml:space="preserve"> </w:t>
      </w:r>
      <w:r>
        <w:t>two- dimensional array has a space where a cell is representing either empty or occupied by an obstacle. Approximately 1000 obstacles placed in the random cells on the grid where 0 represents</w:t>
      </w:r>
      <w:r>
        <w:rPr>
          <w:spacing w:val="40"/>
        </w:rPr>
        <w:t xml:space="preserve"> </w:t>
      </w:r>
      <w:r>
        <w:t>unoccupied</w:t>
      </w:r>
      <w:r>
        <w:rPr>
          <w:spacing w:val="40"/>
        </w:rPr>
        <w:t xml:space="preserve"> </w:t>
      </w:r>
      <w:r>
        <w:t>space</w:t>
      </w:r>
      <w:r>
        <w:rPr>
          <w:spacing w:val="40"/>
        </w:rPr>
        <w:t xml:space="preserve"> </w:t>
      </w:r>
      <w:r>
        <w:t>and</w:t>
      </w:r>
      <w:r>
        <w:rPr>
          <w:spacing w:val="40"/>
        </w:rPr>
        <w:t xml:space="preserve"> </w:t>
      </w:r>
      <w:r>
        <w:t>1</w:t>
      </w:r>
      <w:r>
        <w:rPr>
          <w:spacing w:val="40"/>
        </w:rPr>
        <w:t xml:space="preserve"> </w:t>
      </w:r>
      <w:r>
        <w:t>represents</w:t>
      </w:r>
      <w:r>
        <w:rPr>
          <w:spacing w:val="40"/>
        </w:rPr>
        <w:t xml:space="preserve"> </w:t>
      </w:r>
      <w:r>
        <w:t>the</w:t>
      </w:r>
      <w:r>
        <w:rPr>
          <w:spacing w:val="40"/>
        </w:rPr>
        <w:t xml:space="preserve"> </w:t>
      </w:r>
      <w:r>
        <w:t>presence of an obstacle. The Dijkstra’s algorithm uses priority queue mechanism</w:t>
      </w:r>
      <w:r>
        <w:rPr>
          <w:spacing w:val="-3"/>
        </w:rPr>
        <w:t xml:space="preserve"> </w:t>
      </w:r>
      <w:r>
        <w:t>in</w:t>
      </w:r>
      <w:r>
        <w:rPr>
          <w:spacing w:val="-3"/>
        </w:rPr>
        <w:t xml:space="preserve"> </w:t>
      </w:r>
      <w:r>
        <w:t>order</w:t>
      </w:r>
      <w:r>
        <w:rPr>
          <w:spacing w:val="-3"/>
        </w:rPr>
        <w:t xml:space="preserve"> </w:t>
      </w:r>
      <w:r>
        <w:t>to</w:t>
      </w:r>
      <w:r>
        <w:rPr>
          <w:spacing w:val="-3"/>
        </w:rPr>
        <w:t xml:space="preserve"> </w:t>
      </w:r>
      <w:r>
        <w:t>go</w:t>
      </w:r>
      <w:r>
        <w:rPr>
          <w:spacing w:val="-3"/>
        </w:rPr>
        <w:t xml:space="preserve"> </w:t>
      </w:r>
      <w:r>
        <w:t>through</w:t>
      </w:r>
      <w:r>
        <w:rPr>
          <w:spacing w:val="-3"/>
        </w:rPr>
        <w:t xml:space="preserve"> </w:t>
      </w:r>
      <w:r>
        <w:t>the</w:t>
      </w:r>
      <w:r>
        <w:rPr>
          <w:spacing w:val="-3"/>
        </w:rPr>
        <w:t xml:space="preserve"> </w:t>
      </w:r>
      <w:r>
        <w:t>grid</w:t>
      </w:r>
      <w:r>
        <w:rPr>
          <w:spacing w:val="-3"/>
        </w:rPr>
        <w:t xml:space="preserve"> </w:t>
      </w:r>
      <w:r>
        <w:t>while</w:t>
      </w:r>
      <w:r>
        <w:rPr>
          <w:spacing w:val="-3"/>
        </w:rPr>
        <w:t xml:space="preserve"> </w:t>
      </w:r>
      <w:r>
        <w:t>observing</w:t>
      </w:r>
      <w:r>
        <w:rPr>
          <w:spacing w:val="-3"/>
        </w:rPr>
        <w:t xml:space="preserve"> </w:t>
      </w:r>
      <w:r>
        <w:t>the cost</w:t>
      </w:r>
      <w:r>
        <w:rPr>
          <w:spacing w:val="-2"/>
        </w:rPr>
        <w:t xml:space="preserve"> </w:t>
      </w:r>
      <w:r>
        <w:t>to</w:t>
      </w:r>
      <w:r>
        <w:rPr>
          <w:spacing w:val="-2"/>
        </w:rPr>
        <w:t xml:space="preserve"> </w:t>
      </w:r>
      <w:r>
        <w:t>get</w:t>
      </w:r>
      <w:r>
        <w:rPr>
          <w:spacing w:val="-2"/>
        </w:rPr>
        <w:t xml:space="preserve"> </w:t>
      </w:r>
      <w:r>
        <w:t>to</w:t>
      </w:r>
      <w:r>
        <w:rPr>
          <w:spacing w:val="-2"/>
        </w:rPr>
        <w:t xml:space="preserve"> </w:t>
      </w:r>
      <w:r>
        <w:t>a</w:t>
      </w:r>
      <w:r>
        <w:rPr>
          <w:spacing w:val="-2"/>
        </w:rPr>
        <w:t xml:space="preserve"> </w:t>
      </w:r>
      <w:r>
        <w:t>certain</w:t>
      </w:r>
      <w:r>
        <w:rPr>
          <w:spacing w:val="-2"/>
        </w:rPr>
        <w:t xml:space="preserve"> </w:t>
      </w:r>
      <w:r>
        <w:t>cell.</w:t>
      </w:r>
      <w:r>
        <w:rPr>
          <w:spacing w:val="-2"/>
        </w:rPr>
        <w:t xml:space="preserve"> </w:t>
      </w:r>
      <w:r>
        <w:t>The</w:t>
      </w:r>
      <w:r>
        <w:rPr>
          <w:spacing w:val="-2"/>
        </w:rPr>
        <w:t xml:space="preserve"> </w:t>
      </w:r>
      <w:r>
        <w:t>algorithm</w:t>
      </w:r>
      <w:r>
        <w:rPr>
          <w:spacing w:val="-2"/>
        </w:rPr>
        <w:t xml:space="preserve"> </w:t>
      </w:r>
      <w:r>
        <w:t>starts</w:t>
      </w:r>
      <w:r>
        <w:rPr>
          <w:spacing w:val="-2"/>
        </w:rPr>
        <w:t xml:space="preserve"> </w:t>
      </w:r>
      <w:r>
        <w:t>from</w:t>
      </w:r>
      <w:r>
        <w:rPr>
          <w:spacing w:val="-2"/>
        </w:rPr>
        <w:t xml:space="preserve"> </w:t>
      </w:r>
      <w:r>
        <w:t>the</w:t>
      </w:r>
      <w:r>
        <w:rPr>
          <w:spacing w:val="-2"/>
        </w:rPr>
        <w:t xml:space="preserve"> </w:t>
      </w:r>
      <w:r>
        <w:t>start- ing point from where it assigns and aggregates neighbouring cells,</w:t>
      </w:r>
      <w:r>
        <w:rPr>
          <w:spacing w:val="-2"/>
        </w:rPr>
        <w:t xml:space="preserve"> </w:t>
      </w:r>
      <w:r>
        <w:t>minimizing</w:t>
      </w:r>
      <w:r>
        <w:rPr>
          <w:spacing w:val="-2"/>
        </w:rPr>
        <w:t xml:space="preserve"> </w:t>
      </w:r>
      <w:r>
        <w:t>the</w:t>
      </w:r>
      <w:r>
        <w:rPr>
          <w:spacing w:val="-2"/>
        </w:rPr>
        <w:t xml:space="preserve"> </w:t>
      </w:r>
      <w:r>
        <w:t>cost</w:t>
      </w:r>
      <w:r>
        <w:rPr>
          <w:spacing w:val="-2"/>
        </w:rPr>
        <w:t xml:space="preserve"> </w:t>
      </w:r>
      <w:r>
        <w:t>of</w:t>
      </w:r>
      <w:r>
        <w:rPr>
          <w:spacing w:val="-2"/>
        </w:rPr>
        <w:t xml:space="preserve"> </w:t>
      </w:r>
      <w:r>
        <w:t>the</w:t>
      </w:r>
      <w:r>
        <w:rPr>
          <w:spacing w:val="-2"/>
        </w:rPr>
        <w:t xml:space="preserve"> </w:t>
      </w:r>
      <w:r>
        <w:t>best</w:t>
      </w:r>
      <w:r>
        <w:rPr>
          <w:spacing w:val="-2"/>
        </w:rPr>
        <w:t xml:space="preserve"> </w:t>
      </w:r>
      <w:r>
        <w:t>path</w:t>
      </w:r>
      <w:r>
        <w:rPr>
          <w:spacing w:val="-2"/>
        </w:rPr>
        <w:t xml:space="preserve"> </w:t>
      </w:r>
      <w:r>
        <w:t>to</w:t>
      </w:r>
      <w:r>
        <w:rPr>
          <w:spacing w:val="-2"/>
        </w:rPr>
        <w:t xml:space="preserve"> </w:t>
      </w:r>
      <w:r>
        <w:t>the</w:t>
      </w:r>
      <w:r>
        <w:rPr>
          <w:spacing w:val="-2"/>
        </w:rPr>
        <w:t xml:space="preserve"> </w:t>
      </w:r>
      <w:r>
        <w:t>cell</w:t>
      </w:r>
      <w:r>
        <w:rPr>
          <w:spacing w:val="-2"/>
        </w:rPr>
        <w:t xml:space="preserve"> </w:t>
      </w:r>
      <w:r>
        <w:t>whenever it calculates that a better path is possible. It continues this process</w:t>
      </w:r>
      <w:r>
        <w:rPr>
          <w:spacing w:val="-9"/>
        </w:rPr>
        <w:t xml:space="preserve"> </w:t>
      </w:r>
      <w:r>
        <w:t>until</w:t>
      </w:r>
      <w:r>
        <w:rPr>
          <w:spacing w:val="-9"/>
        </w:rPr>
        <w:t xml:space="preserve"> </w:t>
      </w:r>
      <w:r>
        <w:t>it</w:t>
      </w:r>
      <w:r>
        <w:rPr>
          <w:spacing w:val="-9"/>
        </w:rPr>
        <w:t xml:space="preserve"> </w:t>
      </w:r>
      <w:r>
        <w:t>achieves</w:t>
      </w:r>
      <w:r>
        <w:rPr>
          <w:spacing w:val="-9"/>
        </w:rPr>
        <w:t xml:space="preserve"> </w:t>
      </w:r>
      <w:r>
        <w:t>the</w:t>
      </w:r>
      <w:r>
        <w:rPr>
          <w:spacing w:val="-9"/>
        </w:rPr>
        <w:t xml:space="preserve"> </w:t>
      </w:r>
      <w:r>
        <w:t>objective</w:t>
      </w:r>
      <w:r>
        <w:rPr>
          <w:spacing w:val="-9"/>
        </w:rPr>
        <w:t xml:space="preserve"> </w:t>
      </w:r>
      <w:r>
        <w:t>or</w:t>
      </w:r>
      <w:r>
        <w:rPr>
          <w:spacing w:val="-9"/>
        </w:rPr>
        <w:t xml:space="preserve"> </w:t>
      </w:r>
      <w:r>
        <w:t>exhausts</w:t>
      </w:r>
      <w:r>
        <w:rPr>
          <w:spacing w:val="-9"/>
        </w:rPr>
        <w:t xml:space="preserve"> </w:t>
      </w:r>
      <w:r>
        <w:t>the</w:t>
      </w:r>
      <w:r>
        <w:rPr>
          <w:spacing w:val="-9"/>
        </w:rPr>
        <w:t xml:space="preserve"> </w:t>
      </w:r>
      <w:r>
        <w:t>reachable locations.</w:t>
      </w:r>
      <w:r>
        <w:rPr>
          <w:spacing w:val="-5"/>
        </w:rPr>
        <w:t xml:space="preserve"> </w:t>
      </w:r>
      <w:r>
        <w:t>Finally,</w:t>
      </w:r>
      <w:r>
        <w:rPr>
          <w:spacing w:val="-5"/>
        </w:rPr>
        <w:t xml:space="preserve"> </w:t>
      </w:r>
      <w:r>
        <w:t>by</w:t>
      </w:r>
      <w:r>
        <w:rPr>
          <w:spacing w:val="-5"/>
        </w:rPr>
        <w:t xml:space="preserve"> </w:t>
      </w:r>
      <w:r>
        <w:t>choosing</w:t>
      </w:r>
      <w:r>
        <w:rPr>
          <w:spacing w:val="-5"/>
        </w:rPr>
        <w:t xml:space="preserve"> </w:t>
      </w:r>
      <w:r>
        <w:t>the</w:t>
      </w:r>
      <w:r>
        <w:rPr>
          <w:spacing w:val="-5"/>
        </w:rPr>
        <w:t xml:space="preserve"> </w:t>
      </w:r>
      <w:r>
        <w:t>cell</w:t>
      </w:r>
      <w:r>
        <w:rPr>
          <w:spacing w:val="-5"/>
        </w:rPr>
        <w:t xml:space="preserve"> </w:t>
      </w:r>
      <w:r>
        <w:t>with</w:t>
      </w:r>
      <w:r>
        <w:rPr>
          <w:spacing w:val="-5"/>
        </w:rPr>
        <w:t xml:space="preserve"> </w:t>
      </w:r>
      <w:r>
        <w:t>the</w:t>
      </w:r>
      <w:r>
        <w:rPr>
          <w:spacing w:val="-5"/>
        </w:rPr>
        <w:t xml:space="preserve"> </w:t>
      </w:r>
      <w:r>
        <w:t>minimum</w:t>
      </w:r>
      <w:r>
        <w:rPr>
          <w:spacing w:val="-5"/>
        </w:rPr>
        <w:t xml:space="preserve"> </w:t>
      </w:r>
      <w:r>
        <w:t>total cost, Dijkstra’s algorithm systematically explores the grid, ensuring optimality when the final destination is reached.</w:t>
      </w:r>
    </w:p>
    <w:p>
      <w:pPr>
        <w:pStyle w:val="5"/>
        <w:spacing w:before="4" w:line="249" w:lineRule="auto"/>
        <w:ind w:left="119" w:right="38" w:firstLine="199"/>
        <w:jc w:val="both"/>
      </w:pPr>
      <w:r>
        <w:t>Finding the path that is the shortest distance between the start node and the destination node can be accomplished by employing the A* approach. With the help of priority queue,</w:t>
      </w:r>
      <w:r>
        <w:rPr>
          <w:spacing w:val="80"/>
        </w:rPr>
        <w:t xml:space="preserve"> </w:t>
      </w:r>
      <w:r>
        <w:t>it</w:t>
      </w:r>
      <w:r>
        <w:rPr>
          <w:spacing w:val="33"/>
        </w:rPr>
        <w:t xml:space="preserve"> </w:t>
      </w:r>
      <w:r>
        <w:t>is</w:t>
      </w:r>
      <w:r>
        <w:rPr>
          <w:spacing w:val="33"/>
        </w:rPr>
        <w:t xml:space="preserve"> </w:t>
      </w:r>
      <w:r>
        <w:t>able</w:t>
      </w:r>
      <w:r>
        <w:rPr>
          <w:spacing w:val="33"/>
        </w:rPr>
        <w:t xml:space="preserve"> </w:t>
      </w:r>
      <w:r>
        <w:t>to</w:t>
      </w:r>
      <w:r>
        <w:rPr>
          <w:spacing w:val="33"/>
        </w:rPr>
        <w:t xml:space="preserve"> </w:t>
      </w:r>
      <w:r>
        <w:t>keep</w:t>
      </w:r>
      <w:r>
        <w:rPr>
          <w:spacing w:val="33"/>
        </w:rPr>
        <w:t xml:space="preserve"> </w:t>
      </w:r>
      <w:r>
        <w:t>track</w:t>
      </w:r>
      <w:r>
        <w:rPr>
          <w:spacing w:val="33"/>
        </w:rPr>
        <w:t xml:space="preserve"> </w:t>
      </w:r>
      <w:r>
        <w:t>of</w:t>
      </w:r>
      <w:r>
        <w:rPr>
          <w:spacing w:val="33"/>
        </w:rPr>
        <w:t xml:space="preserve"> </w:t>
      </w:r>
      <w:r>
        <w:t>the</w:t>
      </w:r>
      <w:r>
        <w:rPr>
          <w:spacing w:val="33"/>
        </w:rPr>
        <w:t xml:space="preserve"> </w:t>
      </w:r>
      <w:r>
        <w:t>distance</w:t>
      </w:r>
      <w:r>
        <w:rPr>
          <w:spacing w:val="33"/>
        </w:rPr>
        <w:t xml:space="preserve"> </w:t>
      </w:r>
      <w:r>
        <w:t>it</w:t>
      </w:r>
      <w:r>
        <w:rPr>
          <w:spacing w:val="33"/>
        </w:rPr>
        <w:t xml:space="preserve"> </w:t>
      </w:r>
      <w:r>
        <w:t>has</w:t>
      </w:r>
      <w:r>
        <w:rPr>
          <w:spacing w:val="33"/>
        </w:rPr>
        <w:t xml:space="preserve"> </w:t>
      </w:r>
      <w:r>
        <w:t>traveled</w:t>
      </w:r>
      <w:r>
        <w:rPr>
          <w:spacing w:val="33"/>
        </w:rPr>
        <w:t xml:space="preserve"> </w:t>
      </w:r>
      <w:r>
        <w:t>from the starting node and calculate the remaining distance it needs to</w:t>
      </w:r>
      <w:r>
        <w:rPr>
          <w:spacing w:val="16"/>
        </w:rPr>
        <w:t xml:space="preserve"> </w:t>
      </w:r>
      <w:r>
        <w:t>travel</w:t>
      </w:r>
      <w:r>
        <w:rPr>
          <w:spacing w:val="17"/>
        </w:rPr>
        <w:t xml:space="preserve"> </w:t>
      </w:r>
      <w:r>
        <w:t>in</w:t>
      </w:r>
      <w:r>
        <w:rPr>
          <w:spacing w:val="17"/>
        </w:rPr>
        <w:t xml:space="preserve"> </w:t>
      </w:r>
      <w:r>
        <w:t>order</w:t>
      </w:r>
      <w:r>
        <w:rPr>
          <w:spacing w:val="17"/>
        </w:rPr>
        <w:t xml:space="preserve"> </w:t>
      </w:r>
      <w:r>
        <w:t>to</w:t>
      </w:r>
      <w:r>
        <w:rPr>
          <w:spacing w:val="17"/>
        </w:rPr>
        <w:t xml:space="preserve"> </w:t>
      </w:r>
      <w:r>
        <w:t>reach</w:t>
      </w:r>
      <w:r>
        <w:rPr>
          <w:spacing w:val="17"/>
        </w:rPr>
        <w:t xml:space="preserve"> </w:t>
      </w:r>
      <w:r>
        <w:t>the</w:t>
      </w:r>
      <w:r>
        <w:rPr>
          <w:spacing w:val="17"/>
        </w:rPr>
        <w:t xml:space="preserve"> </w:t>
      </w:r>
      <w:r>
        <w:t>destination</w:t>
      </w:r>
      <w:r>
        <w:rPr>
          <w:spacing w:val="17"/>
        </w:rPr>
        <w:t xml:space="preserve"> </w:t>
      </w:r>
      <w:r>
        <w:t>node.</w:t>
      </w:r>
      <w:r>
        <w:rPr>
          <w:spacing w:val="16"/>
        </w:rPr>
        <w:t xml:space="preserve"> </w:t>
      </w:r>
      <w:r>
        <w:t>This</w:t>
      </w:r>
      <w:r>
        <w:rPr>
          <w:spacing w:val="17"/>
        </w:rPr>
        <w:t xml:space="preserve"> </w:t>
      </w:r>
      <w:r>
        <w:t>is</w:t>
      </w:r>
      <w:r>
        <w:rPr>
          <w:spacing w:val="17"/>
        </w:rPr>
        <w:t xml:space="preserve"> </w:t>
      </w:r>
      <w:r>
        <w:rPr>
          <w:spacing w:val="-4"/>
        </w:rPr>
        <w:t>made</w:t>
      </w:r>
    </w:p>
    <w:p>
      <w:pPr>
        <w:pStyle w:val="5"/>
        <w:tabs>
          <w:tab w:val="left" w:pos="4908"/>
        </w:tabs>
        <w:spacing w:before="111" w:line="273" w:lineRule="auto"/>
        <w:ind w:left="119" w:right="117" w:firstLine="1010"/>
        <w:jc w:val="right"/>
      </w:pPr>
      <w:r>
        <w:br w:type="column"/>
      </w:r>
      <w:r>
        <w:rPr>
          <w:rFonts w:ascii="Georgia" w:hAnsi="Georgia"/>
        </w:rPr>
        <w:t>[</w:t>
      </w:r>
      <w:r>
        <w:rPr>
          <w:rFonts w:ascii="Georgia" w:hAnsi="Georgia"/>
          <w:i/>
        </w:rPr>
        <w:t>H</w:t>
      </w:r>
      <w:r>
        <w:rPr>
          <w:rFonts w:ascii="Georgia" w:hAnsi="Georgia"/>
        </w:rPr>
        <w:t>]</w:t>
      </w:r>
      <w:r>
        <w:rPr>
          <w:rFonts w:ascii="Georgia" w:hAnsi="Georgia"/>
          <w:i/>
        </w:rPr>
        <w:t>d</w:t>
      </w:r>
      <w:r>
        <w:rPr>
          <w:vertAlign w:val="subscript"/>
        </w:rPr>
        <w:t>Manhattan</w:t>
      </w:r>
      <w:r>
        <w:rPr>
          <w:vertAlign w:val="baseline"/>
        </w:rPr>
        <w:t xml:space="preserve"> </w:t>
      </w:r>
      <w:r>
        <w:rPr>
          <w:rFonts w:ascii="Georgia" w:hAnsi="Georgia"/>
          <w:vertAlign w:val="baseline"/>
        </w:rPr>
        <w:t xml:space="preserve">= </w:t>
      </w:r>
      <w:r>
        <w:rPr>
          <w:i/>
          <w:vertAlign w:val="baseline"/>
        </w:rPr>
        <w:t>|</w:t>
      </w:r>
      <w:r>
        <w:rPr>
          <w:rFonts w:ascii="Georgia" w:hAnsi="Georgia"/>
          <w:i/>
          <w:vertAlign w:val="baseline"/>
        </w:rPr>
        <w:t>x</w:t>
      </w:r>
      <w:r>
        <w:rPr>
          <w:rFonts w:ascii="Adobe Heiti Std R" w:hAnsi="Adobe Heiti Std R"/>
          <w:vertAlign w:val="subscript"/>
        </w:rPr>
        <w:t>1</w:t>
      </w:r>
      <w:r>
        <w:rPr>
          <w:rFonts w:ascii="Adobe Heiti Std R" w:hAnsi="Adobe Heiti Std R"/>
          <w:vertAlign w:val="baseline"/>
        </w:rPr>
        <w:t xml:space="preserve"> </w:t>
      </w:r>
      <w:r>
        <w:rPr>
          <w:i/>
          <w:vertAlign w:val="baseline"/>
        </w:rPr>
        <w:t xml:space="preserve">− </w:t>
      </w:r>
      <w:r>
        <w:rPr>
          <w:rFonts w:ascii="Georgia" w:hAnsi="Georgia"/>
          <w:i/>
          <w:vertAlign w:val="baseline"/>
        </w:rPr>
        <w:t>x</w:t>
      </w:r>
      <w:r>
        <w:rPr>
          <w:rFonts w:ascii="Adobe Heiti Std R" w:hAnsi="Adobe Heiti Std R"/>
          <w:vertAlign w:val="subscript"/>
        </w:rPr>
        <w:t>2</w:t>
      </w:r>
      <w:r>
        <w:rPr>
          <w:i/>
          <w:vertAlign w:val="baseline"/>
        </w:rPr>
        <w:t xml:space="preserve">| </w:t>
      </w:r>
      <w:r>
        <w:rPr>
          <w:rFonts w:ascii="Georgia" w:hAnsi="Georgia"/>
          <w:vertAlign w:val="baseline"/>
        </w:rPr>
        <w:t xml:space="preserve">+ </w:t>
      </w:r>
      <w:r>
        <w:rPr>
          <w:i/>
          <w:vertAlign w:val="baseline"/>
        </w:rPr>
        <w:t>|</w:t>
      </w:r>
      <w:r>
        <w:rPr>
          <w:rFonts w:ascii="Georgia" w:hAnsi="Georgia"/>
          <w:i/>
          <w:vertAlign w:val="baseline"/>
        </w:rPr>
        <w:t>y</w:t>
      </w:r>
      <w:r>
        <w:rPr>
          <w:rFonts w:ascii="Adobe Heiti Std R" w:hAnsi="Adobe Heiti Std R"/>
          <w:vertAlign w:val="subscript"/>
        </w:rPr>
        <w:t>1</w:t>
      </w:r>
      <w:r>
        <w:rPr>
          <w:rFonts w:ascii="Adobe Heiti Std R" w:hAnsi="Adobe Heiti Std R"/>
          <w:vertAlign w:val="baseline"/>
        </w:rPr>
        <w:t xml:space="preserve"> </w:t>
      </w:r>
      <w:r>
        <w:rPr>
          <w:i/>
          <w:vertAlign w:val="baseline"/>
        </w:rPr>
        <w:t xml:space="preserve">− </w:t>
      </w:r>
      <w:r>
        <w:rPr>
          <w:rFonts w:ascii="Georgia" w:hAnsi="Georgia"/>
          <w:i/>
          <w:vertAlign w:val="baseline"/>
        </w:rPr>
        <w:t>y</w:t>
      </w:r>
      <w:r>
        <w:rPr>
          <w:rFonts w:ascii="Adobe Heiti Std R" w:hAnsi="Adobe Heiti Std R"/>
          <w:vertAlign w:val="subscript"/>
        </w:rPr>
        <w:t>2</w:t>
      </w:r>
      <w:r>
        <w:rPr>
          <w:i/>
          <w:vertAlign w:val="baseline"/>
        </w:rPr>
        <w:t>|</w:t>
      </w:r>
      <w:r>
        <w:rPr>
          <w:i/>
          <w:vertAlign w:val="baseline"/>
        </w:rPr>
        <w:tab/>
      </w:r>
      <w:r>
        <w:rPr>
          <w:spacing w:val="-4"/>
          <w:vertAlign w:val="baseline"/>
        </w:rPr>
        <w:t xml:space="preserve">(1) </w:t>
      </w:r>
      <w:r>
        <w:rPr>
          <w:vertAlign w:val="baseline"/>
        </w:rPr>
        <w:t>The Breadth-First Search (BFS) algorithm traverse the grid from</w:t>
      </w:r>
      <w:r>
        <w:rPr>
          <w:spacing w:val="22"/>
          <w:vertAlign w:val="baseline"/>
        </w:rPr>
        <w:t xml:space="preserve"> </w:t>
      </w:r>
      <w:r>
        <w:rPr>
          <w:vertAlign w:val="baseline"/>
        </w:rPr>
        <w:t>each</w:t>
      </w:r>
      <w:r>
        <w:rPr>
          <w:spacing w:val="23"/>
          <w:vertAlign w:val="baseline"/>
        </w:rPr>
        <w:t xml:space="preserve"> </w:t>
      </w:r>
      <w:r>
        <w:rPr>
          <w:vertAlign w:val="baseline"/>
        </w:rPr>
        <w:t>cell</w:t>
      </w:r>
      <w:r>
        <w:rPr>
          <w:spacing w:val="22"/>
          <w:vertAlign w:val="baseline"/>
        </w:rPr>
        <w:t xml:space="preserve"> </w:t>
      </w:r>
      <w:r>
        <w:rPr>
          <w:vertAlign w:val="baseline"/>
        </w:rPr>
        <w:t>level</w:t>
      </w:r>
      <w:r>
        <w:rPr>
          <w:spacing w:val="23"/>
          <w:vertAlign w:val="baseline"/>
        </w:rPr>
        <w:t xml:space="preserve"> </w:t>
      </w:r>
      <w:r>
        <w:rPr>
          <w:vertAlign w:val="baseline"/>
        </w:rPr>
        <w:t>by</w:t>
      </w:r>
      <w:r>
        <w:rPr>
          <w:spacing w:val="22"/>
          <w:vertAlign w:val="baseline"/>
        </w:rPr>
        <w:t xml:space="preserve"> </w:t>
      </w:r>
      <w:r>
        <w:rPr>
          <w:vertAlign w:val="baseline"/>
        </w:rPr>
        <w:t>level</w:t>
      </w:r>
      <w:r>
        <w:rPr>
          <w:spacing w:val="23"/>
          <w:vertAlign w:val="baseline"/>
        </w:rPr>
        <w:t xml:space="preserve"> </w:t>
      </w:r>
      <w:r>
        <w:rPr>
          <w:vertAlign w:val="baseline"/>
        </w:rPr>
        <w:t>moving</w:t>
      </w:r>
      <w:r>
        <w:rPr>
          <w:spacing w:val="23"/>
          <w:vertAlign w:val="baseline"/>
        </w:rPr>
        <w:t xml:space="preserve"> </w:t>
      </w:r>
      <w:r>
        <w:rPr>
          <w:vertAlign w:val="baseline"/>
        </w:rPr>
        <w:t>from</w:t>
      </w:r>
      <w:r>
        <w:rPr>
          <w:spacing w:val="22"/>
          <w:vertAlign w:val="baseline"/>
        </w:rPr>
        <w:t xml:space="preserve"> </w:t>
      </w:r>
      <w:r>
        <w:rPr>
          <w:vertAlign w:val="baseline"/>
        </w:rPr>
        <w:t>the</w:t>
      </w:r>
      <w:r>
        <w:rPr>
          <w:spacing w:val="23"/>
          <w:vertAlign w:val="baseline"/>
        </w:rPr>
        <w:t xml:space="preserve"> </w:t>
      </w:r>
      <w:r>
        <w:rPr>
          <w:vertAlign w:val="baseline"/>
        </w:rPr>
        <w:t>start</w:t>
      </w:r>
      <w:r>
        <w:rPr>
          <w:spacing w:val="22"/>
          <w:vertAlign w:val="baseline"/>
        </w:rPr>
        <w:t xml:space="preserve"> </w:t>
      </w:r>
      <w:r>
        <w:rPr>
          <w:vertAlign w:val="baseline"/>
        </w:rPr>
        <w:t>point.</w:t>
      </w:r>
      <w:r>
        <w:rPr>
          <w:spacing w:val="23"/>
          <w:vertAlign w:val="baseline"/>
        </w:rPr>
        <w:t xml:space="preserve"> </w:t>
      </w:r>
      <w:r>
        <w:rPr>
          <w:spacing w:val="-5"/>
          <w:vertAlign w:val="baseline"/>
        </w:rPr>
        <w:t>It</w:t>
      </w:r>
    </w:p>
    <w:p>
      <w:pPr>
        <w:pStyle w:val="5"/>
        <w:spacing w:line="215" w:lineRule="exact"/>
        <w:ind w:right="117"/>
        <w:jc w:val="right"/>
      </w:pPr>
      <w:r>
        <w:t>contains</w:t>
      </w:r>
      <w:r>
        <w:rPr>
          <w:spacing w:val="8"/>
        </w:rPr>
        <w:t xml:space="preserve"> </w:t>
      </w:r>
      <w:r>
        <w:t>a</w:t>
      </w:r>
      <w:r>
        <w:rPr>
          <w:spacing w:val="7"/>
        </w:rPr>
        <w:t xml:space="preserve"> </w:t>
      </w:r>
      <w:r>
        <w:t>Queue</w:t>
      </w:r>
      <w:r>
        <w:rPr>
          <w:spacing w:val="8"/>
        </w:rPr>
        <w:t xml:space="preserve"> </w:t>
      </w:r>
      <w:r>
        <w:t>for</w:t>
      </w:r>
      <w:r>
        <w:rPr>
          <w:spacing w:val="8"/>
        </w:rPr>
        <w:t xml:space="preserve"> </w:t>
      </w:r>
      <w:r>
        <w:t>the</w:t>
      </w:r>
      <w:r>
        <w:rPr>
          <w:spacing w:val="8"/>
        </w:rPr>
        <w:t xml:space="preserve"> </w:t>
      </w:r>
      <w:r>
        <w:t>cells</w:t>
      </w:r>
      <w:r>
        <w:rPr>
          <w:spacing w:val="8"/>
        </w:rPr>
        <w:t xml:space="preserve"> </w:t>
      </w:r>
      <w:r>
        <w:t>to</w:t>
      </w:r>
      <w:r>
        <w:rPr>
          <w:spacing w:val="8"/>
        </w:rPr>
        <w:t xml:space="preserve"> </w:t>
      </w:r>
      <w:r>
        <w:t>be</w:t>
      </w:r>
      <w:r>
        <w:rPr>
          <w:spacing w:val="8"/>
        </w:rPr>
        <w:t xml:space="preserve"> </w:t>
      </w:r>
      <w:r>
        <w:t>explored</w:t>
      </w:r>
      <w:r>
        <w:rPr>
          <w:spacing w:val="8"/>
        </w:rPr>
        <w:t xml:space="preserve"> </w:t>
      </w:r>
      <w:r>
        <w:t>that</w:t>
      </w:r>
      <w:r>
        <w:rPr>
          <w:spacing w:val="8"/>
        </w:rPr>
        <w:t xml:space="preserve"> </w:t>
      </w:r>
      <w:r>
        <w:t>requires</w:t>
      </w:r>
      <w:r>
        <w:rPr>
          <w:spacing w:val="8"/>
        </w:rPr>
        <w:t xml:space="preserve"> </w:t>
      </w:r>
      <w:r>
        <w:rPr>
          <w:spacing w:val="-5"/>
        </w:rPr>
        <w:t>the</w:t>
      </w:r>
    </w:p>
    <w:p>
      <w:pPr>
        <w:pStyle w:val="5"/>
        <w:spacing w:before="9" w:line="249" w:lineRule="auto"/>
        <w:ind w:left="119" w:right="117"/>
        <w:jc w:val="both"/>
      </w:pPr>
      <w:r>
        <w:t>cells to be explored in a sequential order in which they were identified so that all possible alternatives on that specific level are</w:t>
      </w:r>
      <w:r>
        <w:rPr>
          <w:spacing w:val="18"/>
        </w:rPr>
        <w:t xml:space="preserve"> </w:t>
      </w:r>
      <w:r>
        <w:t>explored</w:t>
      </w:r>
      <w:r>
        <w:rPr>
          <w:spacing w:val="18"/>
        </w:rPr>
        <w:t xml:space="preserve"> </w:t>
      </w:r>
      <w:r>
        <w:t>before</w:t>
      </w:r>
      <w:r>
        <w:rPr>
          <w:spacing w:val="18"/>
        </w:rPr>
        <w:t xml:space="preserve"> </w:t>
      </w:r>
      <w:r>
        <w:t>moving</w:t>
      </w:r>
      <w:r>
        <w:rPr>
          <w:spacing w:val="18"/>
        </w:rPr>
        <w:t xml:space="preserve"> </w:t>
      </w:r>
      <w:r>
        <w:t>to</w:t>
      </w:r>
      <w:r>
        <w:rPr>
          <w:spacing w:val="18"/>
        </w:rPr>
        <w:t xml:space="preserve"> </w:t>
      </w:r>
      <w:r>
        <w:t>the</w:t>
      </w:r>
      <w:r>
        <w:rPr>
          <w:spacing w:val="18"/>
        </w:rPr>
        <w:t xml:space="preserve"> </w:t>
      </w:r>
      <w:r>
        <w:t>next</w:t>
      </w:r>
      <w:r>
        <w:rPr>
          <w:spacing w:val="18"/>
        </w:rPr>
        <w:t xml:space="preserve"> </w:t>
      </w:r>
      <w:r>
        <w:t>level.</w:t>
      </w:r>
      <w:r>
        <w:rPr>
          <w:spacing w:val="18"/>
        </w:rPr>
        <w:t xml:space="preserve"> </w:t>
      </w:r>
      <w:r>
        <w:t>Through</w:t>
      </w:r>
      <w:r>
        <w:rPr>
          <w:spacing w:val="18"/>
        </w:rPr>
        <w:t xml:space="preserve"> </w:t>
      </w:r>
      <w:r>
        <w:t>using a queue, BFS makes certain that it provides the shortest path</w:t>
      </w:r>
      <w:r>
        <w:rPr>
          <w:spacing w:val="40"/>
        </w:rPr>
        <w:t xml:space="preserve"> </w:t>
      </w:r>
      <w:r>
        <w:t>in an unweighted grid environment where each cell switch involves the same cost. Besides, BFS also maintains the cost incurred to reach each cell and the path taken so far using maps. This information built with the algorithm allows the determination of the shortest path from the initial point to the final</w:t>
      </w:r>
      <w:r>
        <w:rPr>
          <w:spacing w:val="-8"/>
        </w:rPr>
        <w:t xml:space="preserve"> </w:t>
      </w:r>
      <w:r>
        <w:t>point</w:t>
      </w:r>
      <w:r>
        <w:rPr>
          <w:spacing w:val="-8"/>
        </w:rPr>
        <w:t xml:space="preserve"> </w:t>
      </w:r>
      <w:r>
        <w:t>once</w:t>
      </w:r>
      <w:r>
        <w:rPr>
          <w:spacing w:val="-8"/>
        </w:rPr>
        <w:t xml:space="preserve"> </w:t>
      </w:r>
      <w:r>
        <w:t>the</w:t>
      </w:r>
      <w:r>
        <w:rPr>
          <w:spacing w:val="-8"/>
        </w:rPr>
        <w:t xml:space="preserve"> </w:t>
      </w:r>
      <w:r>
        <w:t>destination</w:t>
      </w:r>
      <w:r>
        <w:rPr>
          <w:spacing w:val="-8"/>
        </w:rPr>
        <w:t xml:space="preserve"> </w:t>
      </w:r>
      <w:r>
        <w:t>has</w:t>
      </w:r>
      <w:r>
        <w:rPr>
          <w:spacing w:val="-8"/>
        </w:rPr>
        <w:t xml:space="preserve"> </w:t>
      </w:r>
      <w:r>
        <w:t>been</w:t>
      </w:r>
      <w:r>
        <w:rPr>
          <w:spacing w:val="-8"/>
        </w:rPr>
        <w:t xml:space="preserve"> </w:t>
      </w:r>
      <w:r>
        <w:t>identified.</w:t>
      </w:r>
      <w:r>
        <w:rPr>
          <w:spacing w:val="-8"/>
        </w:rPr>
        <w:t xml:space="preserve"> </w:t>
      </w:r>
      <w:r>
        <w:t>Altogether, the BFS is versatile in approaching the solution and ensures revealing the shortest path by accurately mapping the pace of its progression through the cells.</w:t>
      </w:r>
    </w:p>
    <w:p>
      <w:pPr>
        <w:pStyle w:val="8"/>
        <w:numPr>
          <w:ilvl w:val="0"/>
          <w:numId w:val="3"/>
        </w:numPr>
        <w:tabs>
          <w:tab w:val="left" w:pos="389"/>
        </w:tabs>
        <w:spacing w:before="138" w:after="0" w:line="240" w:lineRule="auto"/>
        <w:ind w:left="389" w:right="0" w:hanging="270"/>
        <w:jc w:val="left"/>
        <w:rPr>
          <w:i/>
          <w:sz w:val="20"/>
        </w:rPr>
      </w:pPr>
      <w:r>
        <w:rPr>
          <w:i/>
          <w:sz w:val="20"/>
        </w:rPr>
        <w:t>Algorithms</w:t>
      </w:r>
      <w:r>
        <w:rPr>
          <w:i/>
          <w:spacing w:val="6"/>
          <w:sz w:val="20"/>
        </w:rPr>
        <w:t xml:space="preserve"> </w:t>
      </w:r>
      <w:r>
        <w:rPr>
          <w:i/>
          <w:sz w:val="20"/>
        </w:rPr>
        <w:t>in</w:t>
      </w:r>
      <w:r>
        <w:rPr>
          <w:i/>
          <w:spacing w:val="7"/>
          <w:sz w:val="20"/>
        </w:rPr>
        <w:t xml:space="preserve"> </w:t>
      </w:r>
      <w:r>
        <w:rPr>
          <w:i/>
          <w:sz w:val="20"/>
        </w:rPr>
        <w:t>Weighted</w:t>
      </w:r>
      <w:r>
        <w:rPr>
          <w:i/>
          <w:spacing w:val="7"/>
          <w:sz w:val="20"/>
        </w:rPr>
        <w:t xml:space="preserve"> </w:t>
      </w:r>
      <w:r>
        <w:rPr>
          <w:i/>
          <w:spacing w:val="-4"/>
          <w:sz w:val="20"/>
        </w:rPr>
        <w:t>grids</w:t>
      </w:r>
    </w:p>
    <w:p>
      <w:pPr>
        <w:pStyle w:val="5"/>
        <w:spacing w:before="73" w:line="249" w:lineRule="auto"/>
        <w:ind w:left="119" w:right="117" w:firstLine="199"/>
        <w:jc w:val="right"/>
      </w:pPr>
      <w:r>
        <w:t>The weighted girds are the grids for which the cost of each cell is associated with it. These weights portray the effort or</w:t>
      </w:r>
      <w:r>
        <w:rPr>
          <w:spacing w:val="40"/>
        </w:rPr>
        <w:t xml:space="preserve"> </w:t>
      </w:r>
      <w:r>
        <w:t>expenditure</w:t>
      </w:r>
      <w:r>
        <w:rPr>
          <w:spacing w:val="22"/>
        </w:rPr>
        <w:t xml:space="preserve"> </w:t>
      </w:r>
      <w:r>
        <w:t>of</w:t>
      </w:r>
      <w:r>
        <w:rPr>
          <w:spacing w:val="22"/>
        </w:rPr>
        <w:t xml:space="preserve"> </w:t>
      </w:r>
      <w:r>
        <w:t>transition</w:t>
      </w:r>
      <w:r>
        <w:rPr>
          <w:spacing w:val="22"/>
        </w:rPr>
        <w:t xml:space="preserve"> </w:t>
      </w:r>
      <w:r>
        <w:t>to</w:t>
      </w:r>
      <w:r>
        <w:rPr>
          <w:spacing w:val="22"/>
        </w:rPr>
        <w:t xml:space="preserve"> </w:t>
      </w:r>
      <w:r>
        <w:t>that</w:t>
      </w:r>
      <w:r>
        <w:rPr>
          <w:spacing w:val="22"/>
        </w:rPr>
        <w:t xml:space="preserve"> </w:t>
      </w:r>
      <w:r>
        <w:t>cell.</w:t>
      </w:r>
      <w:r>
        <w:rPr>
          <w:spacing w:val="22"/>
        </w:rPr>
        <w:t xml:space="preserve"> </w:t>
      </w:r>
      <w:r>
        <w:t>Weighted</w:t>
      </w:r>
      <w:r>
        <w:rPr>
          <w:spacing w:val="22"/>
        </w:rPr>
        <w:t xml:space="preserve"> </w:t>
      </w:r>
      <w:r>
        <w:t>grids,</w:t>
      </w:r>
      <w:r>
        <w:rPr>
          <w:spacing w:val="22"/>
        </w:rPr>
        <w:t xml:space="preserve"> </w:t>
      </w:r>
      <w:r>
        <w:t>in</w:t>
      </w:r>
      <w:r>
        <w:rPr>
          <w:spacing w:val="22"/>
        </w:rPr>
        <w:t xml:space="preserve"> </w:t>
      </w:r>
      <w:r>
        <w:t>this case,</w:t>
      </w:r>
      <w:r>
        <w:rPr>
          <w:spacing w:val="21"/>
        </w:rPr>
        <w:t xml:space="preserve"> </w:t>
      </w:r>
      <w:r>
        <w:t>are</w:t>
      </w:r>
      <w:r>
        <w:rPr>
          <w:spacing w:val="21"/>
        </w:rPr>
        <w:t xml:space="preserve"> </w:t>
      </w:r>
      <w:r>
        <w:t>defined</w:t>
      </w:r>
      <w:r>
        <w:rPr>
          <w:spacing w:val="21"/>
        </w:rPr>
        <w:t xml:space="preserve"> </w:t>
      </w:r>
      <w:r>
        <w:t>as</w:t>
      </w:r>
      <w:r>
        <w:rPr>
          <w:spacing w:val="21"/>
        </w:rPr>
        <w:t xml:space="preserve"> </w:t>
      </w:r>
      <w:r>
        <w:t>a</w:t>
      </w:r>
      <w:r>
        <w:rPr>
          <w:spacing w:val="21"/>
        </w:rPr>
        <w:t xml:space="preserve"> </w:t>
      </w:r>
      <w:r>
        <w:t>conventional</w:t>
      </w:r>
      <w:r>
        <w:rPr>
          <w:spacing w:val="21"/>
        </w:rPr>
        <w:t xml:space="preserve"> </w:t>
      </w:r>
      <w:r>
        <w:t>2D</w:t>
      </w:r>
      <w:r>
        <w:rPr>
          <w:spacing w:val="21"/>
        </w:rPr>
        <w:t xml:space="preserve"> </w:t>
      </w:r>
      <w:r>
        <w:t>list</w:t>
      </w:r>
      <w:r>
        <w:rPr>
          <w:spacing w:val="21"/>
        </w:rPr>
        <w:t xml:space="preserve"> </w:t>
      </w:r>
      <w:r>
        <w:t>in</w:t>
      </w:r>
      <w:r>
        <w:rPr>
          <w:spacing w:val="21"/>
        </w:rPr>
        <w:t xml:space="preserve"> </w:t>
      </w:r>
      <w:r>
        <w:t>which</w:t>
      </w:r>
      <w:r>
        <w:rPr>
          <w:spacing w:val="21"/>
        </w:rPr>
        <w:t xml:space="preserve"> </w:t>
      </w:r>
      <w:r>
        <w:t>the</w:t>
      </w:r>
      <w:r>
        <w:rPr>
          <w:spacing w:val="21"/>
        </w:rPr>
        <w:t xml:space="preserve"> </w:t>
      </w:r>
      <w:r>
        <w:t>cell ‘value’ parameter contains an integer representing the weight. The</w:t>
      </w:r>
      <w:r>
        <w:rPr>
          <w:spacing w:val="34"/>
        </w:rPr>
        <w:t xml:space="preserve"> </w:t>
      </w:r>
      <w:r>
        <w:t>normal</w:t>
      </w:r>
      <w:r>
        <w:rPr>
          <w:spacing w:val="34"/>
        </w:rPr>
        <w:t xml:space="preserve"> </w:t>
      </w:r>
      <w:r>
        <w:t>grid</w:t>
      </w:r>
      <w:r>
        <w:rPr>
          <w:spacing w:val="34"/>
        </w:rPr>
        <w:t xml:space="preserve"> </w:t>
      </w:r>
      <w:r>
        <w:t>that</w:t>
      </w:r>
      <w:r>
        <w:rPr>
          <w:spacing w:val="33"/>
        </w:rPr>
        <w:t xml:space="preserve"> </w:t>
      </w:r>
      <w:r>
        <w:t>is</w:t>
      </w:r>
      <w:r>
        <w:rPr>
          <w:spacing w:val="34"/>
        </w:rPr>
        <w:t xml:space="preserve"> </w:t>
      </w:r>
      <w:r>
        <w:t>usually</w:t>
      </w:r>
      <w:r>
        <w:rPr>
          <w:spacing w:val="34"/>
        </w:rPr>
        <w:t xml:space="preserve"> </w:t>
      </w:r>
      <w:r>
        <w:t>used</w:t>
      </w:r>
      <w:r>
        <w:rPr>
          <w:spacing w:val="34"/>
        </w:rPr>
        <w:t xml:space="preserve"> </w:t>
      </w:r>
      <w:r>
        <w:t>has</w:t>
      </w:r>
      <w:r>
        <w:rPr>
          <w:spacing w:val="34"/>
        </w:rPr>
        <w:t xml:space="preserve"> </w:t>
      </w:r>
      <w:r>
        <w:t>the</w:t>
      </w:r>
      <w:r>
        <w:rPr>
          <w:spacing w:val="33"/>
        </w:rPr>
        <w:t xml:space="preserve"> </w:t>
      </w:r>
      <w:r>
        <w:t>same</w:t>
      </w:r>
      <w:r>
        <w:rPr>
          <w:spacing w:val="34"/>
        </w:rPr>
        <w:t xml:space="preserve"> </w:t>
      </w:r>
      <w:r>
        <w:t>cost</w:t>
      </w:r>
      <w:r>
        <w:rPr>
          <w:spacing w:val="34"/>
        </w:rPr>
        <w:t xml:space="preserve"> </w:t>
      </w:r>
      <w:r>
        <w:t>for all</w:t>
      </w:r>
      <w:r>
        <w:rPr>
          <w:spacing w:val="21"/>
        </w:rPr>
        <w:t xml:space="preserve"> </w:t>
      </w:r>
      <w:r>
        <w:t>of</w:t>
      </w:r>
      <w:r>
        <w:rPr>
          <w:spacing w:val="21"/>
        </w:rPr>
        <w:t xml:space="preserve"> </w:t>
      </w:r>
      <w:r>
        <w:t>the</w:t>
      </w:r>
      <w:r>
        <w:rPr>
          <w:spacing w:val="21"/>
        </w:rPr>
        <w:t xml:space="preserve"> </w:t>
      </w:r>
      <w:r>
        <w:t>cells</w:t>
      </w:r>
      <w:r>
        <w:rPr>
          <w:spacing w:val="21"/>
        </w:rPr>
        <w:t xml:space="preserve"> </w:t>
      </w:r>
      <w:r>
        <w:t>and</w:t>
      </w:r>
      <w:r>
        <w:rPr>
          <w:spacing w:val="21"/>
        </w:rPr>
        <w:t xml:space="preserve"> </w:t>
      </w:r>
      <w:r>
        <w:t>the</w:t>
      </w:r>
      <w:r>
        <w:rPr>
          <w:spacing w:val="21"/>
        </w:rPr>
        <w:t xml:space="preserve"> </w:t>
      </w:r>
      <w:r>
        <w:t>path-finding</w:t>
      </w:r>
      <w:r>
        <w:rPr>
          <w:spacing w:val="21"/>
        </w:rPr>
        <w:t xml:space="preserve"> </w:t>
      </w:r>
      <w:r>
        <w:t>algorithms</w:t>
      </w:r>
      <w:r>
        <w:rPr>
          <w:spacing w:val="21"/>
        </w:rPr>
        <w:t xml:space="preserve"> </w:t>
      </w:r>
      <w:r>
        <w:t>that</w:t>
      </w:r>
      <w:r>
        <w:rPr>
          <w:spacing w:val="21"/>
        </w:rPr>
        <w:t xml:space="preserve"> </w:t>
      </w:r>
      <w:r>
        <w:t>are</w:t>
      </w:r>
      <w:r>
        <w:rPr>
          <w:spacing w:val="21"/>
        </w:rPr>
        <w:t xml:space="preserve"> </w:t>
      </w:r>
      <w:r>
        <w:t>used will</w:t>
      </w:r>
      <w:r>
        <w:rPr>
          <w:spacing w:val="22"/>
        </w:rPr>
        <w:t xml:space="preserve"> </w:t>
      </w:r>
      <w:r>
        <w:t>only</w:t>
      </w:r>
      <w:r>
        <w:rPr>
          <w:spacing w:val="22"/>
        </w:rPr>
        <w:t xml:space="preserve"> </w:t>
      </w:r>
      <w:r>
        <w:t>consider</w:t>
      </w:r>
      <w:r>
        <w:rPr>
          <w:spacing w:val="22"/>
        </w:rPr>
        <w:t xml:space="preserve"> </w:t>
      </w:r>
      <w:r>
        <w:t>the</w:t>
      </w:r>
      <w:r>
        <w:rPr>
          <w:spacing w:val="22"/>
        </w:rPr>
        <w:t xml:space="preserve"> </w:t>
      </w:r>
      <w:r>
        <w:t>shortest</w:t>
      </w:r>
      <w:r>
        <w:rPr>
          <w:spacing w:val="22"/>
        </w:rPr>
        <w:t xml:space="preserve"> </w:t>
      </w:r>
      <w:r>
        <w:t>distance</w:t>
      </w:r>
      <w:r>
        <w:rPr>
          <w:spacing w:val="22"/>
        </w:rPr>
        <w:t xml:space="preserve"> </w:t>
      </w:r>
      <w:r>
        <w:t>as</w:t>
      </w:r>
      <w:r>
        <w:rPr>
          <w:spacing w:val="22"/>
        </w:rPr>
        <w:t xml:space="preserve"> </w:t>
      </w:r>
      <w:r>
        <w:t>being</w:t>
      </w:r>
      <w:r>
        <w:rPr>
          <w:spacing w:val="22"/>
        </w:rPr>
        <w:t xml:space="preserve"> </w:t>
      </w:r>
      <w:r>
        <w:t>taken</w:t>
      </w:r>
      <w:r>
        <w:rPr>
          <w:spacing w:val="22"/>
        </w:rPr>
        <w:t xml:space="preserve"> </w:t>
      </w:r>
      <w:r>
        <w:t>to</w:t>
      </w:r>
      <w:r>
        <w:rPr>
          <w:spacing w:val="22"/>
        </w:rPr>
        <w:t xml:space="preserve"> </w:t>
      </w:r>
      <w:r>
        <w:t>be simply</w:t>
      </w:r>
      <w:r>
        <w:rPr>
          <w:spacing w:val="25"/>
        </w:rPr>
        <w:t xml:space="preserve"> </w:t>
      </w:r>
      <w:r>
        <w:t>the</w:t>
      </w:r>
      <w:r>
        <w:rPr>
          <w:spacing w:val="25"/>
        </w:rPr>
        <w:t xml:space="preserve"> </w:t>
      </w:r>
      <w:r>
        <w:t>count</w:t>
      </w:r>
      <w:r>
        <w:rPr>
          <w:spacing w:val="25"/>
        </w:rPr>
        <w:t xml:space="preserve"> </w:t>
      </w:r>
      <w:r>
        <w:t>of</w:t>
      </w:r>
      <w:r>
        <w:rPr>
          <w:spacing w:val="25"/>
        </w:rPr>
        <w:t xml:space="preserve"> </w:t>
      </w:r>
      <w:r>
        <w:t>the</w:t>
      </w:r>
      <w:r>
        <w:rPr>
          <w:spacing w:val="25"/>
        </w:rPr>
        <w:t xml:space="preserve"> </w:t>
      </w:r>
      <w:r>
        <w:t>number</w:t>
      </w:r>
      <w:r>
        <w:rPr>
          <w:spacing w:val="25"/>
        </w:rPr>
        <w:t xml:space="preserve"> </w:t>
      </w:r>
      <w:r>
        <w:t>of</w:t>
      </w:r>
      <w:r>
        <w:rPr>
          <w:spacing w:val="25"/>
        </w:rPr>
        <w:t xml:space="preserve"> </w:t>
      </w:r>
      <w:r>
        <w:t>cells</w:t>
      </w:r>
      <w:r>
        <w:rPr>
          <w:spacing w:val="25"/>
        </w:rPr>
        <w:t xml:space="preserve"> </w:t>
      </w:r>
      <w:r>
        <w:t>rather</w:t>
      </w:r>
      <w:r>
        <w:rPr>
          <w:spacing w:val="25"/>
        </w:rPr>
        <w:t xml:space="preserve"> </w:t>
      </w:r>
      <w:r>
        <w:t>than</w:t>
      </w:r>
      <w:r>
        <w:rPr>
          <w:spacing w:val="25"/>
        </w:rPr>
        <w:t xml:space="preserve"> </w:t>
      </w:r>
      <w:r>
        <w:t>the</w:t>
      </w:r>
      <w:r>
        <w:rPr>
          <w:spacing w:val="25"/>
        </w:rPr>
        <w:t xml:space="preserve"> </w:t>
      </w:r>
      <w:r>
        <w:t>true cost</w:t>
      </w:r>
      <w:r>
        <w:rPr>
          <w:spacing w:val="40"/>
        </w:rPr>
        <w:t xml:space="preserve"> </w:t>
      </w:r>
      <w:r>
        <w:t>which</w:t>
      </w:r>
      <w:r>
        <w:rPr>
          <w:spacing w:val="40"/>
        </w:rPr>
        <w:t xml:space="preserve"> </w:t>
      </w:r>
      <w:r>
        <w:t>would</w:t>
      </w:r>
      <w:r>
        <w:rPr>
          <w:spacing w:val="40"/>
        </w:rPr>
        <w:t xml:space="preserve"> </w:t>
      </w:r>
      <w:r>
        <w:t>actually</w:t>
      </w:r>
      <w:r>
        <w:rPr>
          <w:spacing w:val="40"/>
        </w:rPr>
        <w:t xml:space="preserve"> </w:t>
      </w:r>
      <w:r>
        <w:t>have</w:t>
      </w:r>
      <w:r>
        <w:rPr>
          <w:spacing w:val="40"/>
        </w:rPr>
        <w:t xml:space="preserve"> </w:t>
      </w:r>
      <w:r>
        <w:t>to</w:t>
      </w:r>
      <w:r>
        <w:rPr>
          <w:spacing w:val="40"/>
        </w:rPr>
        <w:t xml:space="preserve"> </w:t>
      </w:r>
      <w:r>
        <w:t>be</w:t>
      </w:r>
      <w:r>
        <w:rPr>
          <w:spacing w:val="40"/>
        </w:rPr>
        <w:t xml:space="preserve"> </w:t>
      </w:r>
      <w:r>
        <w:t>incurred</w:t>
      </w:r>
      <w:r>
        <w:rPr>
          <w:spacing w:val="40"/>
        </w:rPr>
        <w:t xml:space="preserve"> </w:t>
      </w:r>
      <w:r>
        <w:t>in</w:t>
      </w:r>
      <w:r>
        <w:rPr>
          <w:spacing w:val="40"/>
        </w:rPr>
        <w:t xml:space="preserve"> </w:t>
      </w:r>
      <w:r>
        <w:t>order</w:t>
      </w:r>
      <w:r>
        <w:rPr>
          <w:spacing w:val="40"/>
        </w:rPr>
        <w:t xml:space="preserve"> </w:t>
      </w:r>
      <w:r>
        <w:t>to traverse</w:t>
      </w:r>
      <w:r>
        <w:rPr>
          <w:spacing w:val="32"/>
        </w:rPr>
        <w:t xml:space="preserve"> </w:t>
      </w:r>
      <w:r>
        <w:t>all</w:t>
      </w:r>
      <w:r>
        <w:rPr>
          <w:spacing w:val="32"/>
        </w:rPr>
        <w:t xml:space="preserve"> </w:t>
      </w:r>
      <w:r>
        <w:t>of</w:t>
      </w:r>
      <w:r>
        <w:rPr>
          <w:spacing w:val="33"/>
        </w:rPr>
        <w:t xml:space="preserve"> </w:t>
      </w:r>
      <w:r>
        <w:t>the</w:t>
      </w:r>
      <w:r>
        <w:rPr>
          <w:spacing w:val="32"/>
        </w:rPr>
        <w:t xml:space="preserve"> </w:t>
      </w:r>
      <w:r>
        <w:t>cells</w:t>
      </w:r>
      <w:r>
        <w:rPr>
          <w:spacing w:val="32"/>
        </w:rPr>
        <w:t xml:space="preserve"> </w:t>
      </w:r>
      <w:r>
        <w:t>in</w:t>
      </w:r>
      <w:r>
        <w:rPr>
          <w:spacing w:val="33"/>
        </w:rPr>
        <w:t xml:space="preserve"> </w:t>
      </w:r>
      <w:r>
        <w:t>the</w:t>
      </w:r>
      <w:r>
        <w:rPr>
          <w:spacing w:val="33"/>
        </w:rPr>
        <w:t xml:space="preserve"> </w:t>
      </w:r>
      <w:r>
        <w:t>grid.</w:t>
      </w:r>
      <w:r>
        <w:rPr>
          <w:spacing w:val="32"/>
        </w:rPr>
        <w:t xml:space="preserve"> </w:t>
      </w:r>
      <w:r>
        <w:t>In</w:t>
      </w:r>
      <w:r>
        <w:rPr>
          <w:spacing w:val="32"/>
        </w:rPr>
        <w:t xml:space="preserve"> </w:t>
      </w:r>
      <w:r>
        <w:t>a</w:t>
      </w:r>
      <w:r>
        <w:rPr>
          <w:spacing w:val="33"/>
        </w:rPr>
        <w:t xml:space="preserve"> </w:t>
      </w:r>
      <w:r>
        <w:t>weighted</w:t>
      </w:r>
      <w:r>
        <w:rPr>
          <w:spacing w:val="32"/>
        </w:rPr>
        <w:t xml:space="preserve"> </w:t>
      </w:r>
      <w:r>
        <w:t>grid,</w:t>
      </w:r>
      <w:r>
        <w:rPr>
          <w:spacing w:val="32"/>
        </w:rPr>
        <w:t xml:space="preserve"> </w:t>
      </w:r>
      <w:r>
        <w:t>the cells</w:t>
      </w:r>
      <w:r>
        <w:rPr>
          <w:spacing w:val="25"/>
        </w:rPr>
        <w:t xml:space="preserve"> </w:t>
      </w:r>
      <w:r>
        <w:t>cost</w:t>
      </w:r>
      <w:r>
        <w:rPr>
          <w:spacing w:val="25"/>
        </w:rPr>
        <w:t xml:space="preserve"> </w:t>
      </w:r>
      <w:r>
        <w:t>is</w:t>
      </w:r>
      <w:r>
        <w:rPr>
          <w:spacing w:val="25"/>
        </w:rPr>
        <w:t xml:space="preserve"> </w:t>
      </w:r>
      <w:r>
        <w:t>considered</w:t>
      </w:r>
      <w:r>
        <w:rPr>
          <w:spacing w:val="25"/>
        </w:rPr>
        <w:t xml:space="preserve"> </w:t>
      </w:r>
      <w:r>
        <w:t>which</w:t>
      </w:r>
      <w:r>
        <w:rPr>
          <w:spacing w:val="25"/>
        </w:rPr>
        <w:t xml:space="preserve"> </w:t>
      </w:r>
      <w:r>
        <w:t>are</w:t>
      </w:r>
      <w:r>
        <w:rPr>
          <w:spacing w:val="25"/>
        </w:rPr>
        <w:t xml:space="preserve"> </w:t>
      </w:r>
      <w:r>
        <w:t>different</w:t>
      </w:r>
      <w:r>
        <w:rPr>
          <w:spacing w:val="25"/>
        </w:rPr>
        <w:t xml:space="preserve"> </w:t>
      </w:r>
      <w:r>
        <w:t>take</w:t>
      </w:r>
      <w:r>
        <w:rPr>
          <w:spacing w:val="25"/>
        </w:rPr>
        <w:t xml:space="preserve"> </w:t>
      </w:r>
      <w:r>
        <w:t>a</w:t>
      </w:r>
      <w:r>
        <w:rPr>
          <w:spacing w:val="25"/>
        </w:rPr>
        <w:t xml:space="preserve"> </w:t>
      </w:r>
      <w:r>
        <w:t>long</w:t>
      </w:r>
      <w:r>
        <w:rPr>
          <w:spacing w:val="25"/>
        </w:rPr>
        <w:t xml:space="preserve"> </w:t>
      </w:r>
      <w:r>
        <w:t>path in terms of the number of nodes in occurrences. The problem hurdles are depicted by cells denoted by high weight or cost</w:t>
      </w:r>
      <w:r>
        <w:rPr>
          <w:spacing w:val="40"/>
        </w:rPr>
        <w:t xml:space="preserve"> </w:t>
      </w:r>
      <w:r>
        <w:t>and the obstacles can be defined with high-driven weights of certain cells to be avoided. Obstacles play a role in deciding which</w:t>
      </w:r>
      <w:r>
        <w:rPr>
          <w:spacing w:val="22"/>
        </w:rPr>
        <w:t xml:space="preserve"> </w:t>
      </w:r>
      <w:r>
        <w:t>of</w:t>
      </w:r>
      <w:r>
        <w:rPr>
          <w:spacing w:val="22"/>
        </w:rPr>
        <w:t xml:space="preserve"> </w:t>
      </w:r>
      <w:r>
        <w:t>the</w:t>
      </w:r>
      <w:r>
        <w:rPr>
          <w:spacing w:val="22"/>
        </w:rPr>
        <w:t xml:space="preserve"> </w:t>
      </w:r>
      <w:r>
        <w:t>paths</w:t>
      </w:r>
      <w:r>
        <w:rPr>
          <w:spacing w:val="22"/>
        </w:rPr>
        <w:t xml:space="preserve"> </w:t>
      </w:r>
      <w:r>
        <w:t>to</w:t>
      </w:r>
      <w:r>
        <w:rPr>
          <w:spacing w:val="22"/>
        </w:rPr>
        <w:t xml:space="preserve"> </w:t>
      </w:r>
      <w:r>
        <w:t>take</w:t>
      </w:r>
      <w:r>
        <w:rPr>
          <w:spacing w:val="22"/>
        </w:rPr>
        <w:t xml:space="preserve"> </w:t>
      </w:r>
      <w:r>
        <w:t>based</w:t>
      </w:r>
      <w:r>
        <w:rPr>
          <w:spacing w:val="22"/>
        </w:rPr>
        <w:t xml:space="preserve"> </w:t>
      </w:r>
      <w:r>
        <w:t>on</w:t>
      </w:r>
      <w:r>
        <w:rPr>
          <w:spacing w:val="22"/>
        </w:rPr>
        <w:t xml:space="preserve"> </w:t>
      </w:r>
      <w:r>
        <w:t>cost</w:t>
      </w:r>
      <w:r>
        <w:rPr>
          <w:spacing w:val="22"/>
        </w:rPr>
        <w:t xml:space="preserve"> </w:t>
      </w:r>
      <w:r>
        <w:t>factors</w:t>
      </w:r>
      <w:r>
        <w:rPr>
          <w:spacing w:val="22"/>
        </w:rPr>
        <w:t xml:space="preserve"> </w:t>
      </w:r>
      <w:r>
        <w:t>incurred</w:t>
      </w:r>
      <w:r>
        <w:rPr>
          <w:spacing w:val="22"/>
        </w:rPr>
        <w:t xml:space="preserve"> </w:t>
      </w:r>
      <w:r>
        <w:rPr>
          <w:spacing w:val="-5"/>
        </w:rPr>
        <w:t>by</w:t>
      </w:r>
    </w:p>
    <w:p>
      <w:pPr>
        <w:pStyle w:val="5"/>
        <w:spacing w:line="229" w:lineRule="exact"/>
        <w:ind w:left="119"/>
        <w:jc w:val="both"/>
      </w:pPr>
      <w:r>
        <w:t>the</w:t>
      </w:r>
      <w:r>
        <w:rPr>
          <w:spacing w:val="7"/>
        </w:rPr>
        <w:t xml:space="preserve"> </w:t>
      </w:r>
      <w:r>
        <w:t>path-finding</w:t>
      </w:r>
      <w:r>
        <w:rPr>
          <w:spacing w:val="8"/>
        </w:rPr>
        <w:t xml:space="preserve"> </w:t>
      </w:r>
      <w:r>
        <w:rPr>
          <w:spacing w:val="-2"/>
        </w:rPr>
        <w:t>algorithms.</w:t>
      </w:r>
    </w:p>
    <w:p>
      <w:pPr>
        <w:spacing w:after="0" w:line="229" w:lineRule="exact"/>
        <w:jc w:val="both"/>
        <w:sectPr>
          <w:type w:val="continuous"/>
          <w:pgSz w:w="12240" w:h="15840"/>
          <w:pgMar w:top="900" w:right="860" w:bottom="280" w:left="860" w:header="720" w:footer="720" w:gutter="0"/>
          <w:cols w:equalWidth="0" w:num="2">
            <w:col w:w="5181" w:space="79"/>
            <w:col w:w="5260"/>
          </w:cols>
        </w:sectPr>
      </w:pPr>
    </w:p>
    <w:p>
      <w:pPr>
        <w:pStyle w:val="5"/>
        <w:spacing w:before="71" w:line="249" w:lineRule="auto"/>
        <w:ind w:left="119" w:right="38" w:firstLine="199"/>
        <w:jc w:val="both"/>
      </w:pPr>
      <w:r>
        <w:t>In Weighted grids an new algorithm is implemented called Weighted Jump Point Search (WJPS) uses jump points within the grid to guide the search, leading to faster path-finding in complex environments with obstacles.</w:t>
      </w:r>
    </w:p>
    <w:p>
      <w:pPr>
        <w:pStyle w:val="5"/>
        <w:spacing w:before="9" w:line="249" w:lineRule="auto"/>
        <w:ind w:left="119" w:right="38" w:firstLine="199"/>
        <w:jc w:val="both"/>
      </w:pPr>
      <w:r>
        <w:t>As</w:t>
      </w:r>
      <w:r>
        <w:rPr>
          <w:spacing w:val="-8"/>
        </w:rPr>
        <w:t xml:space="preserve"> </w:t>
      </w:r>
      <w:r>
        <w:t>far</w:t>
      </w:r>
      <w:r>
        <w:rPr>
          <w:spacing w:val="-8"/>
        </w:rPr>
        <w:t xml:space="preserve"> </w:t>
      </w:r>
      <w:r>
        <w:t>as</w:t>
      </w:r>
      <w:r>
        <w:rPr>
          <w:spacing w:val="-8"/>
        </w:rPr>
        <w:t xml:space="preserve"> </w:t>
      </w:r>
      <w:r>
        <w:t>the</w:t>
      </w:r>
      <w:r>
        <w:rPr>
          <w:spacing w:val="-8"/>
        </w:rPr>
        <w:t xml:space="preserve"> </w:t>
      </w:r>
      <w:r>
        <w:t>code</w:t>
      </w:r>
      <w:r>
        <w:rPr>
          <w:spacing w:val="-8"/>
        </w:rPr>
        <w:t xml:space="preserve"> </w:t>
      </w:r>
      <w:r>
        <w:t>is</w:t>
      </w:r>
      <w:r>
        <w:rPr>
          <w:spacing w:val="-8"/>
        </w:rPr>
        <w:t xml:space="preserve"> </w:t>
      </w:r>
      <w:r>
        <w:t>concerned,</w:t>
      </w:r>
      <w:r>
        <w:rPr>
          <w:spacing w:val="-8"/>
        </w:rPr>
        <w:t xml:space="preserve"> </w:t>
      </w:r>
      <w:r>
        <w:t>Dijkstra</w:t>
      </w:r>
      <w:r>
        <w:rPr>
          <w:spacing w:val="-8"/>
        </w:rPr>
        <w:t xml:space="preserve"> </w:t>
      </w:r>
      <w:r>
        <w:t>algorithm</w:t>
      </w:r>
      <w:r>
        <w:rPr>
          <w:spacing w:val="-8"/>
        </w:rPr>
        <w:t xml:space="preserve"> </w:t>
      </w:r>
      <w:r>
        <w:t>identifies the shortest distance by connecting a start node with a goal node in a weighted grid. The start node is used to expand the fringe and enter it into the priority queue and its associated cost. It then continuously pops off the node with the coming minimal</w:t>
      </w:r>
      <w:r>
        <w:rPr>
          <w:spacing w:val="33"/>
        </w:rPr>
        <w:t xml:space="preserve"> </w:t>
      </w:r>
      <w:r>
        <w:t>cost</w:t>
      </w:r>
      <w:r>
        <w:rPr>
          <w:spacing w:val="33"/>
        </w:rPr>
        <w:t xml:space="preserve"> </w:t>
      </w:r>
      <w:r>
        <w:t>from</w:t>
      </w:r>
      <w:r>
        <w:rPr>
          <w:spacing w:val="33"/>
        </w:rPr>
        <w:t xml:space="preserve"> </w:t>
      </w:r>
      <w:r>
        <w:t>the</w:t>
      </w:r>
      <w:r>
        <w:rPr>
          <w:spacing w:val="33"/>
        </w:rPr>
        <w:t xml:space="preserve"> </w:t>
      </w:r>
      <w:r>
        <w:t>queue,</w:t>
      </w:r>
      <w:r>
        <w:rPr>
          <w:spacing w:val="33"/>
        </w:rPr>
        <w:t xml:space="preserve"> </w:t>
      </w:r>
      <w:r>
        <w:t>checks</w:t>
      </w:r>
      <w:r>
        <w:rPr>
          <w:spacing w:val="33"/>
        </w:rPr>
        <w:t xml:space="preserve"> </w:t>
      </w:r>
      <w:r>
        <w:t>if</w:t>
      </w:r>
      <w:r>
        <w:rPr>
          <w:spacing w:val="33"/>
        </w:rPr>
        <w:t xml:space="preserve"> </w:t>
      </w:r>
      <w:r>
        <w:t>the</w:t>
      </w:r>
      <w:r>
        <w:rPr>
          <w:spacing w:val="33"/>
        </w:rPr>
        <w:t xml:space="preserve"> </w:t>
      </w:r>
      <w:r>
        <w:t>current</w:t>
      </w:r>
      <w:r>
        <w:rPr>
          <w:spacing w:val="33"/>
        </w:rPr>
        <w:t xml:space="preserve"> </w:t>
      </w:r>
      <w:r>
        <w:t>node</w:t>
      </w:r>
      <w:r>
        <w:rPr>
          <w:spacing w:val="33"/>
        </w:rPr>
        <w:t xml:space="preserve"> </w:t>
      </w:r>
      <w:r>
        <w:t>is the goal node, and then looks into its neighbors. It computes the cost of a specific neighbor and if this cost is lower than</w:t>
      </w:r>
      <w:r>
        <w:rPr>
          <w:spacing w:val="40"/>
        </w:rPr>
        <w:t xml:space="preserve"> </w:t>
      </w:r>
      <w:r>
        <w:t>that of previous discovered paths, it makes the adjustments. They</w:t>
      </w:r>
      <w:r>
        <w:rPr>
          <w:spacing w:val="36"/>
        </w:rPr>
        <w:t xml:space="preserve"> </w:t>
      </w:r>
      <w:r>
        <w:t>are</w:t>
      </w:r>
      <w:r>
        <w:rPr>
          <w:spacing w:val="36"/>
        </w:rPr>
        <w:t xml:space="preserve"> </w:t>
      </w:r>
      <w:r>
        <w:t>then</w:t>
      </w:r>
      <w:r>
        <w:rPr>
          <w:spacing w:val="36"/>
        </w:rPr>
        <w:t xml:space="preserve"> </w:t>
      </w:r>
      <w:r>
        <w:t>pushed</w:t>
      </w:r>
      <w:r>
        <w:rPr>
          <w:spacing w:val="36"/>
        </w:rPr>
        <w:t xml:space="preserve"> </w:t>
      </w:r>
      <w:r>
        <w:t>into</w:t>
      </w:r>
      <w:r>
        <w:rPr>
          <w:spacing w:val="36"/>
        </w:rPr>
        <w:t xml:space="preserve"> </w:t>
      </w:r>
      <w:r>
        <w:t>the</w:t>
      </w:r>
      <w:r>
        <w:rPr>
          <w:spacing w:val="36"/>
        </w:rPr>
        <w:t xml:space="preserve"> </w:t>
      </w:r>
      <w:r>
        <w:t>priority</w:t>
      </w:r>
      <w:r>
        <w:rPr>
          <w:spacing w:val="36"/>
        </w:rPr>
        <w:t xml:space="preserve"> </w:t>
      </w:r>
      <w:r>
        <w:t>queue</w:t>
      </w:r>
      <w:r>
        <w:rPr>
          <w:spacing w:val="36"/>
        </w:rPr>
        <w:t xml:space="preserve"> </w:t>
      </w:r>
      <w:r>
        <w:t>together</w:t>
      </w:r>
      <w:r>
        <w:rPr>
          <w:spacing w:val="36"/>
        </w:rPr>
        <w:t xml:space="preserve"> </w:t>
      </w:r>
      <w:r>
        <w:t>with the updated information of their cost. It also has a map to reconstruct</w:t>
      </w:r>
      <w:r>
        <w:rPr>
          <w:spacing w:val="34"/>
        </w:rPr>
        <w:t xml:space="preserve"> </w:t>
      </w:r>
      <w:r>
        <w:t>the</w:t>
      </w:r>
      <w:r>
        <w:rPr>
          <w:spacing w:val="34"/>
        </w:rPr>
        <w:t xml:space="preserve"> </w:t>
      </w:r>
      <w:r>
        <w:t>path</w:t>
      </w:r>
      <w:r>
        <w:rPr>
          <w:spacing w:val="34"/>
        </w:rPr>
        <w:t xml:space="preserve"> </w:t>
      </w:r>
      <w:r>
        <w:t>once</w:t>
      </w:r>
      <w:r>
        <w:rPr>
          <w:spacing w:val="34"/>
        </w:rPr>
        <w:t xml:space="preserve"> </w:t>
      </w:r>
      <w:r>
        <w:t>the</w:t>
      </w:r>
      <w:r>
        <w:rPr>
          <w:spacing w:val="34"/>
        </w:rPr>
        <w:t xml:space="preserve"> </w:t>
      </w:r>
      <w:r>
        <w:t>target</w:t>
      </w:r>
      <w:r>
        <w:rPr>
          <w:spacing w:val="34"/>
        </w:rPr>
        <w:t xml:space="preserve"> </w:t>
      </w:r>
      <w:r>
        <w:t>node</w:t>
      </w:r>
      <w:r>
        <w:rPr>
          <w:spacing w:val="34"/>
        </w:rPr>
        <w:t xml:space="preserve"> </w:t>
      </w:r>
      <w:r>
        <w:t>is</w:t>
      </w:r>
      <w:r>
        <w:rPr>
          <w:spacing w:val="34"/>
        </w:rPr>
        <w:t xml:space="preserve"> </w:t>
      </w:r>
      <w:r>
        <w:t>reached.</w:t>
      </w:r>
      <w:r>
        <w:rPr>
          <w:spacing w:val="34"/>
        </w:rPr>
        <w:t xml:space="preserve"> </w:t>
      </w:r>
      <w:r>
        <w:t>When the queue is exhausted and the target node is not reached that means no path is found.</w:t>
      </w:r>
    </w:p>
    <w:p>
      <w:pPr>
        <w:pStyle w:val="5"/>
        <w:spacing w:before="7" w:line="249" w:lineRule="auto"/>
        <w:ind w:left="119" w:right="38" w:firstLine="199"/>
        <w:jc w:val="both"/>
      </w:pPr>
      <w:r>
        <w:t>A*</w:t>
      </w:r>
      <w:r>
        <w:rPr>
          <w:spacing w:val="-9"/>
        </w:rPr>
        <w:t xml:space="preserve"> </w:t>
      </w:r>
      <w:r>
        <w:t>is</w:t>
      </w:r>
      <w:r>
        <w:rPr>
          <w:spacing w:val="-9"/>
        </w:rPr>
        <w:t xml:space="preserve"> </w:t>
      </w:r>
      <w:r>
        <w:t>a</w:t>
      </w:r>
      <w:r>
        <w:rPr>
          <w:spacing w:val="-9"/>
        </w:rPr>
        <w:t xml:space="preserve"> </w:t>
      </w:r>
      <w:r>
        <w:t>search</w:t>
      </w:r>
      <w:r>
        <w:rPr>
          <w:spacing w:val="-9"/>
        </w:rPr>
        <w:t xml:space="preserve"> </w:t>
      </w:r>
      <w:r>
        <w:t>algorithm</w:t>
      </w:r>
      <w:r>
        <w:rPr>
          <w:spacing w:val="-9"/>
        </w:rPr>
        <w:t xml:space="preserve"> </w:t>
      </w:r>
      <w:r>
        <w:t>like</w:t>
      </w:r>
      <w:r>
        <w:rPr>
          <w:spacing w:val="-9"/>
        </w:rPr>
        <w:t xml:space="preserve"> </w:t>
      </w:r>
      <w:r>
        <w:t>Dijkstra’s</w:t>
      </w:r>
      <w:r>
        <w:rPr>
          <w:spacing w:val="-9"/>
        </w:rPr>
        <w:t xml:space="preserve"> </w:t>
      </w:r>
      <w:r>
        <w:t>but</w:t>
      </w:r>
      <w:r>
        <w:rPr>
          <w:spacing w:val="-9"/>
        </w:rPr>
        <w:t xml:space="preserve"> </w:t>
      </w:r>
      <w:r>
        <w:t>it</w:t>
      </w:r>
      <w:r>
        <w:rPr>
          <w:spacing w:val="-9"/>
        </w:rPr>
        <w:t xml:space="preserve"> </w:t>
      </w:r>
      <w:r>
        <w:t>uses</w:t>
      </w:r>
      <w:r>
        <w:rPr>
          <w:spacing w:val="-9"/>
        </w:rPr>
        <w:t xml:space="preserve"> </w:t>
      </w:r>
      <w:r>
        <w:t>a</w:t>
      </w:r>
      <w:r>
        <w:rPr>
          <w:spacing w:val="-9"/>
        </w:rPr>
        <w:t xml:space="preserve"> </w:t>
      </w:r>
      <w:r>
        <w:t>heuristic knowing it is efficient to find the path from the start to the goal. Both algorithms use a priority queue to expand nodes, however,</w:t>
      </w:r>
      <w:r>
        <w:rPr>
          <w:spacing w:val="-6"/>
        </w:rPr>
        <w:t xml:space="preserve"> </w:t>
      </w:r>
      <w:r>
        <w:t>the</w:t>
      </w:r>
      <w:r>
        <w:rPr>
          <w:spacing w:val="-6"/>
        </w:rPr>
        <w:t xml:space="preserve"> </w:t>
      </w:r>
      <w:r>
        <w:t>A*</w:t>
      </w:r>
      <w:r>
        <w:rPr>
          <w:spacing w:val="-6"/>
        </w:rPr>
        <w:t xml:space="preserve"> </w:t>
      </w:r>
      <w:r>
        <w:t>algorithm</w:t>
      </w:r>
      <w:r>
        <w:rPr>
          <w:spacing w:val="-6"/>
        </w:rPr>
        <w:t xml:space="preserve"> </w:t>
      </w:r>
      <w:r>
        <w:t>is</w:t>
      </w:r>
      <w:r>
        <w:rPr>
          <w:spacing w:val="-6"/>
        </w:rPr>
        <w:t xml:space="preserve"> </w:t>
      </w:r>
      <w:r>
        <w:t>more</w:t>
      </w:r>
      <w:r>
        <w:rPr>
          <w:spacing w:val="-6"/>
        </w:rPr>
        <w:t xml:space="preserve"> </w:t>
      </w:r>
      <w:r>
        <w:t>suitable</w:t>
      </w:r>
      <w:r>
        <w:rPr>
          <w:spacing w:val="-6"/>
        </w:rPr>
        <w:t xml:space="preserve"> </w:t>
      </w:r>
      <w:r>
        <w:t>for</w:t>
      </w:r>
      <w:r>
        <w:rPr>
          <w:spacing w:val="-6"/>
        </w:rPr>
        <w:t xml:space="preserve"> </w:t>
      </w:r>
      <w:r>
        <w:t>large</w:t>
      </w:r>
      <w:r>
        <w:rPr>
          <w:spacing w:val="-6"/>
        </w:rPr>
        <w:t xml:space="preserve"> </w:t>
      </w:r>
      <w:r>
        <w:t>distances. For instance, the f value is a number representing the priority of</w:t>
      </w:r>
      <w:r>
        <w:rPr>
          <w:spacing w:val="39"/>
        </w:rPr>
        <w:t xml:space="preserve"> </w:t>
      </w:r>
      <w:r>
        <w:t>an</w:t>
      </w:r>
      <w:r>
        <w:rPr>
          <w:spacing w:val="39"/>
        </w:rPr>
        <w:t xml:space="preserve"> </w:t>
      </w:r>
      <w:r>
        <w:t>expansion:</w:t>
      </w:r>
      <w:r>
        <w:rPr>
          <w:spacing w:val="39"/>
        </w:rPr>
        <w:t xml:space="preserve"> </w:t>
      </w:r>
      <w:r>
        <w:t>f</w:t>
      </w:r>
      <w:r>
        <w:rPr>
          <w:spacing w:val="39"/>
        </w:rPr>
        <w:t xml:space="preserve"> </w:t>
      </w:r>
      <w:r>
        <w:t>=</w:t>
      </w:r>
      <w:r>
        <w:rPr>
          <w:spacing w:val="39"/>
        </w:rPr>
        <w:t xml:space="preserve"> </w:t>
      </w:r>
      <w:r>
        <w:t>g</w:t>
      </w:r>
      <w:r>
        <w:rPr>
          <w:spacing w:val="39"/>
        </w:rPr>
        <w:t xml:space="preserve"> </w:t>
      </w:r>
      <w:r>
        <w:t>+</w:t>
      </w:r>
      <w:r>
        <w:rPr>
          <w:spacing w:val="39"/>
        </w:rPr>
        <w:t xml:space="preserve"> </w:t>
      </w:r>
      <w:r>
        <w:t>h;</w:t>
      </w:r>
      <w:r>
        <w:rPr>
          <w:spacing w:val="39"/>
        </w:rPr>
        <w:t xml:space="preserve"> </w:t>
      </w:r>
      <w:r>
        <w:t>g</w:t>
      </w:r>
      <w:r>
        <w:rPr>
          <w:spacing w:val="39"/>
        </w:rPr>
        <w:t xml:space="preserve"> </w:t>
      </w:r>
      <w:r>
        <w:t>is</w:t>
      </w:r>
      <w:r>
        <w:rPr>
          <w:spacing w:val="39"/>
        </w:rPr>
        <w:t xml:space="preserve"> </w:t>
      </w:r>
      <w:r>
        <w:t>the</w:t>
      </w:r>
      <w:r>
        <w:rPr>
          <w:spacing w:val="39"/>
        </w:rPr>
        <w:t xml:space="preserve"> </w:t>
      </w:r>
      <w:r>
        <w:t>cost</w:t>
      </w:r>
      <w:r>
        <w:rPr>
          <w:spacing w:val="39"/>
        </w:rPr>
        <w:t xml:space="preserve"> </w:t>
      </w:r>
      <w:r>
        <w:t>to</w:t>
      </w:r>
      <w:r>
        <w:rPr>
          <w:spacing w:val="39"/>
        </w:rPr>
        <w:t xml:space="preserve"> </w:t>
      </w:r>
      <w:r>
        <w:t>reach</w:t>
      </w:r>
      <w:r>
        <w:rPr>
          <w:spacing w:val="39"/>
        </w:rPr>
        <w:t xml:space="preserve"> </w:t>
      </w:r>
      <w:r>
        <w:t>a</w:t>
      </w:r>
      <w:r>
        <w:rPr>
          <w:spacing w:val="39"/>
        </w:rPr>
        <w:t xml:space="preserve"> </w:t>
      </w:r>
      <w:r>
        <w:t>node and</w:t>
      </w:r>
      <w:r>
        <w:rPr>
          <w:spacing w:val="40"/>
        </w:rPr>
        <w:t xml:space="preserve"> </w:t>
      </w:r>
      <w:r>
        <w:t>h</w:t>
      </w:r>
      <w:r>
        <w:rPr>
          <w:spacing w:val="40"/>
        </w:rPr>
        <w:t xml:space="preserve"> </w:t>
      </w:r>
      <w:r>
        <w:t>is</w:t>
      </w:r>
      <w:r>
        <w:rPr>
          <w:spacing w:val="40"/>
        </w:rPr>
        <w:t xml:space="preserve"> </w:t>
      </w:r>
      <w:r>
        <w:t>the</w:t>
      </w:r>
      <w:r>
        <w:rPr>
          <w:spacing w:val="40"/>
        </w:rPr>
        <w:t xml:space="preserve"> </w:t>
      </w:r>
      <w:r>
        <w:t>heuristic</w:t>
      </w:r>
      <w:r>
        <w:rPr>
          <w:spacing w:val="40"/>
        </w:rPr>
        <w:t xml:space="preserve"> </w:t>
      </w:r>
      <w:r>
        <w:t>estimate</w:t>
      </w:r>
      <w:r>
        <w:rPr>
          <w:spacing w:val="40"/>
        </w:rPr>
        <w:t xml:space="preserve"> </w:t>
      </w:r>
      <w:r>
        <w:t>to</w:t>
      </w:r>
      <w:r>
        <w:rPr>
          <w:spacing w:val="40"/>
        </w:rPr>
        <w:t xml:space="preserve"> </w:t>
      </w:r>
      <w:r>
        <w:t>get</w:t>
      </w:r>
      <w:r>
        <w:rPr>
          <w:spacing w:val="40"/>
        </w:rPr>
        <w:t xml:space="preserve"> </w:t>
      </w:r>
      <w:r>
        <w:t>to</w:t>
      </w:r>
      <w:r>
        <w:rPr>
          <w:spacing w:val="40"/>
        </w:rPr>
        <w:t xml:space="preserve"> </w:t>
      </w:r>
      <w:r>
        <w:t>the</w:t>
      </w:r>
      <w:r>
        <w:rPr>
          <w:spacing w:val="40"/>
        </w:rPr>
        <w:t xml:space="preserve"> </w:t>
      </w:r>
      <w:r>
        <w:t>goal</w:t>
      </w:r>
      <w:r>
        <w:rPr>
          <w:spacing w:val="40"/>
        </w:rPr>
        <w:t xml:space="preserve"> </w:t>
      </w:r>
      <w:r>
        <w:t>starting from</w:t>
      </w:r>
      <w:r>
        <w:rPr>
          <w:spacing w:val="40"/>
        </w:rPr>
        <w:t xml:space="preserve"> </w:t>
      </w:r>
      <w:r>
        <w:t>one</w:t>
      </w:r>
      <w:r>
        <w:rPr>
          <w:spacing w:val="40"/>
        </w:rPr>
        <w:t xml:space="preserve"> </w:t>
      </w:r>
      <w:r>
        <w:t>node.</w:t>
      </w:r>
      <w:r>
        <w:rPr>
          <w:spacing w:val="40"/>
        </w:rPr>
        <w:t xml:space="preserve"> </w:t>
      </w:r>
      <w:r>
        <w:t>This</w:t>
      </w:r>
      <w:r>
        <w:rPr>
          <w:spacing w:val="40"/>
        </w:rPr>
        <w:t xml:space="preserve"> </w:t>
      </w:r>
      <w:r>
        <w:t>is</w:t>
      </w:r>
      <w:r>
        <w:rPr>
          <w:spacing w:val="40"/>
        </w:rPr>
        <w:t xml:space="preserve"> </w:t>
      </w:r>
      <w:r>
        <w:t>typically</w:t>
      </w:r>
      <w:r>
        <w:rPr>
          <w:spacing w:val="40"/>
        </w:rPr>
        <w:t xml:space="preserve"> </w:t>
      </w:r>
      <w:r>
        <w:t>done</w:t>
      </w:r>
      <w:r>
        <w:rPr>
          <w:spacing w:val="40"/>
        </w:rPr>
        <w:t xml:space="preserve"> </w:t>
      </w:r>
      <w:r>
        <w:t>through</w:t>
      </w:r>
      <w:r>
        <w:rPr>
          <w:spacing w:val="40"/>
        </w:rPr>
        <w:t xml:space="preserve"> </w:t>
      </w:r>
      <w:r>
        <w:t>the</w:t>
      </w:r>
      <w:r>
        <w:rPr>
          <w:spacing w:val="40"/>
        </w:rPr>
        <w:t xml:space="preserve"> </w:t>
      </w:r>
      <w:r>
        <w:t>use</w:t>
      </w:r>
      <w:r>
        <w:rPr>
          <w:spacing w:val="40"/>
        </w:rPr>
        <w:t xml:space="preserve"> </w:t>
      </w:r>
      <w:r>
        <w:t>of</w:t>
      </w:r>
      <w:r>
        <w:rPr>
          <w:spacing w:val="40"/>
        </w:rPr>
        <w:t xml:space="preserve"> </w:t>
      </w:r>
      <w:r>
        <w:t>a heuristic function (the Manhattan distance) which directs</w:t>
      </w:r>
      <w:r>
        <w:rPr>
          <w:spacing w:val="80"/>
        </w:rPr>
        <w:t xml:space="preserve"> </w:t>
      </w:r>
      <w:r>
        <w:t>the algorithm towards nodes closer to the target node. The Manhattan distance is used when movement is restricted to horizontal and vertical directions only. It calculates the sum</w:t>
      </w:r>
      <w:r>
        <w:rPr>
          <w:spacing w:val="80"/>
        </w:rPr>
        <w:t xml:space="preserve"> </w:t>
      </w:r>
      <w:r>
        <w:t>of the absolute differences of the coordinates. The formula for the Manhattan distance is given in the equation 1.</w:t>
      </w:r>
    </w:p>
    <w:p>
      <w:pPr>
        <w:pStyle w:val="5"/>
        <w:spacing w:before="8" w:line="249" w:lineRule="auto"/>
        <w:ind w:left="119" w:right="38" w:firstLine="199"/>
        <w:jc w:val="both"/>
      </w:pPr>
      <w:r>
        <w:t>The Euclidean Distance and the Chebyshev Distance are two additional useful heuristic functions. These functions are defined as follows respectively:</w:t>
      </w:r>
    </w:p>
    <w:p>
      <w:pPr>
        <w:pStyle w:val="5"/>
        <w:spacing w:before="71" w:line="249" w:lineRule="auto"/>
        <w:ind w:left="119" w:right="127"/>
      </w:pPr>
      <w:r>
        <w:br w:type="column"/>
      </w:r>
      <w:r>
        <w:t>in the calculations for the costs as well as the heuristics used</w:t>
      </w:r>
      <w:r>
        <w:rPr>
          <w:spacing w:val="40"/>
        </w:rPr>
        <w:t xml:space="preserve"> </w:t>
      </w:r>
      <w:r>
        <w:t>in</w:t>
      </w:r>
      <w:r>
        <w:rPr>
          <w:spacing w:val="10"/>
        </w:rPr>
        <w:t xml:space="preserve"> </w:t>
      </w:r>
      <w:r>
        <w:t>the</w:t>
      </w:r>
      <w:r>
        <w:rPr>
          <w:spacing w:val="11"/>
        </w:rPr>
        <w:t xml:space="preserve"> </w:t>
      </w:r>
      <w:r>
        <w:t>implementation</w:t>
      </w:r>
      <w:r>
        <w:rPr>
          <w:spacing w:val="11"/>
        </w:rPr>
        <w:t xml:space="preserve"> </w:t>
      </w:r>
      <w:r>
        <w:t>of</w:t>
      </w:r>
      <w:r>
        <w:rPr>
          <w:spacing w:val="11"/>
        </w:rPr>
        <w:t xml:space="preserve"> </w:t>
      </w:r>
      <w:r>
        <w:t>the</w:t>
      </w:r>
      <w:r>
        <w:rPr>
          <w:spacing w:val="11"/>
        </w:rPr>
        <w:t xml:space="preserve"> </w:t>
      </w:r>
      <w:r>
        <w:t>methodology</w:t>
      </w:r>
      <w:r>
        <w:rPr>
          <w:spacing w:val="11"/>
        </w:rPr>
        <w:t xml:space="preserve"> </w:t>
      </w:r>
      <w:r>
        <w:t>on</w:t>
      </w:r>
      <w:r>
        <w:rPr>
          <w:spacing w:val="11"/>
        </w:rPr>
        <w:t xml:space="preserve"> </w:t>
      </w:r>
      <w:r>
        <w:t>weighted</w:t>
      </w:r>
      <w:r>
        <w:rPr>
          <w:spacing w:val="11"/>
        </w:rPr>
        <w:t xml:space="preserve"> </w:t>
      </w:r>
      <w:r>
        <w:rPr>
          <w:spacing w:val="-2"/>
        </w:rPr>
        <w:t>grids.</w:t>
      </w:r>
    </w:p>
    <w:p>
      <w:pPr>
        <w:pStyle w:val="5"/>
      </w:pPr>
    </w:p>
    <w:p>
      <w:pPr>
        <w:pStyle w:val="5"/>
        <w:spacing w:before="198"/>
      </w:pPr>
    </w:p>
    <w:p>
      <w:pPr>
        <w:pStyle w:val="8"/>
        <w:numPr>
          <w:ilvl w:val="0"/>
          <w:numId w:val="3"/>
        </w:numPr>
        <w:tabs>
          <w:tab w:val="left" w:pos="400"/>
        </w:tabs>
        <w:spacing w:before="0" w:after="0" w:line="240" w:lineRule="auto"/>
        <w:ind w:left="400" w:right="0" w:hanging="281"/>
        <w:jc w:val="both"/>
        <w:rPr>
          <w:i/>
          <w:sz w:val="20"/>
        </w:rPr>
      </w:pPr>
      <w:r>
        <w:rPr>
          <w:i/>
          <w:spacing w:val="-2"/>
          <w:sz w:val="20"/>
        </w:rPr>
        <w:t>Performance</w:t>
      </w:r>
    </w:p>
    <w:p>
      <w:pPr>
        <w:pStyle w:val="5"/>
        <w:spacing w:before="57"/>
        <w:rPr>
          <w:i/>
        </w:rPr>
      </w:pPr>
    </w:p>
    <w:p>
      <w:pPr>
        <w:pStyle w:val="5"/>
        <w:spacing w:line="249" w:lineRule="auto"/>
        <w:ind w:left="119" w:right="117" w:firstLine="199"/>
        <w:jc w:val="both"/>
      </w:pPr>
      <w:r>
        <w:t>While</w:t>
      </w:r>
      <w:r>
        <w:rPr>
          <w:spacing w:val="40"/>
        </w:rPr>
        <w:t xml:space="preserve"> </w:t>
      </w:r>
      <w:r>
        <w:t>comparing</w:t>
      </w:r>
      <w:r>
        <w:rPr>
          <w:spacing w:val="40"/>
        </w:rPr>
        <w:t xml:space="preserve"> </w:t>
      </w:r>
      <w:r>
        <w:t>different</w:t>
      </w:r>
      <w:r>
        <w:rPr>
          <w:spacing w:val="40"/>
        </w:rPr>
        <w:t xml:space="preserve"> </w:t>
      </w:r>
      <w:r>
        <w:t>path-finding</w:t>
      </w:r>
      <w:r>
        <w:rPr>
          <w:spacing w:val="40"/>
        </w:rPr>
        <w:t xml:space="preserve"> </w:t>
      </w:r>
      <w:r>
        <w:t>algorithms</w:t>
      </w:r>
      <w:r>
        <w:rPr>
          <w:spacing w:val="40"/>
        </w:rPr>
        <w:t xml:space="preserve"> </w:t>
      </w:r>
      <w:r>
        <w:t>such as BFS, Dijkstra’s, and A* for both normal and weighted grids, several of the most important factors to weigh include time complexity, space complexity, execution time, and the path achieved. Time complexity reveals some info about the theoretical behavior w.r.t the input size . Space complexity defines the amount of memory used in the completion of the algorithm.</w:t>
      </w:r>
      <w:r>
        <w:rPr>
          <w:spacing w:val="40"/>
        </w:rPr>
        <w:t xml:space="preserve"> </w:t>
      </w:r>
      <w:r>
        <w:t>Execution</w:t>
      </w:r>
      <w:r>
        <w:rPr>
          <w:spacing w:val="40"/>
        </w:rPr>
        <w:t xml:space="preserve"> </w:t>
      </w:r>
      <w:r>
        <w:t>time,</w:t>
      </w:r>
      <w:r>
        <w:rPr>
          <w:spacing w:val="40"/>
        </w:rPr>
        <w:t xml:space="preserve"> </w:t>
      </w:r>
      <w:r>
        <w:t>which</w:t>
      </w:r>
      <w:r>
        <w:rPr>
          <w:spacing w:val="40"/>
        </w:rPr>
        <w:t xml:space="preserve"> </w:t>
      </w:r>
      <w:r>
        <w:t>is</w:t>
      </w:r>
      <w:r>
        <w:rPr>
          <w:spacing w:val="40"/>
        </w:rPr>
        <w:t xml:space="preserve"> </w:t>
      </w:r>
      <w:r>
        <w:t>an</w:t>
      </w:r>
      <w:r>
        <w:rPr>
          <w:spacing w:val="40"/>
        </w:rPr>
        <w:t xml:space="preserve"> </w:t>
      </w:r>
      <w:r>
        <w:t>empirical</w:t>
      </w:r>
      <w:r>
        <w:rPr>
          <w:spacing w:val="40"/>
        </w:rPr>
        <w:t xml:space="preserve"> </w:t>
      </w:r>
      <w:r>
        <w:t>measure, is likely to change depending on the grid complexity and capabilities of the algorithm used.</w:t>
      </w:r>
    </w:p>
    <w:p>
      <w:pPr>
        <w:pStyle w:val="5"/>
      </w:pPr>
    </w:p>
    <w:p>
      <w:pPr>
        <w:pStyle w:val="5"/>
        <w:spacing w:before="197"/>
      </w:pPr>
    </w:p>
    <w:p>
      <w:pPr>
        <w:pStyle w:val="8"/>
        <w:numPr>
          <w:ilvl w:val="0"/>
          <w:numId w:val="1"/>
        </w:numPr>
        <w:tabs>
          <w:tab w:val="left" w:pos="2409"/>
        </w:tabs>
        <w:spacing w:before="1" w:after="0" w:line="240" w:lineRule="auto"/>
        <w:ind w:left="2409" w:right="0" w:hanging="342"/>
        <w:jc w:val="left"/>
        <w:rPr>
          <w:sz w:val="20"/>
        </w:rPr>
      </w:pPr>
      <w:r>
        <w:rPr>
          <w:smallCaps/>
          <w:spacing w:val="-2"/>
          <w:sz w:val="20"/>
        </w:rPr>
        <w:t>Results</w:t>
      </w:r>
    </w:p>
    <w:p>
      <w:pPr>
        <w:pStyle w:val="5"/>
        <w:rPr>
          <w:sz w:val="16"/>
        </w:rPr>
      </w:pPr>
    </w:p>
    <w:p>
      <w:pPr>
        <w:pStyle w:val="5"/>
        <w:spacing w:before="73"/>
        <w:rPr>
          <w:sz w:val="16"/>
        </w:rPr>
      </w:pPr>
    </w:p>
    <w:p>
      <w:pPr>
        <w:pStyle w:val="5"/>
        <w:spacing w:line="249" w:lineRule="auto"/>
        <w:ind w:left="119" w:right="117" w:firstLine="199"/>
        <w:jc w:val="both"/>
      </w:pPr>
      <w:r>
        <w:t>Every algorithm—BFS, A*, and Dijkstra—identified the same</w:t>
      </w:r>
      <w:r>
        <w:rPr>
          <w:spacing w:val="40"/>
        </w:rPr>
        <w:t xml:space="preserve"> </w:t>
      </w:r>
      <w:r>
        <w:t>shortest</w:t>
      </w:r>
      <w:r>
        <w:rPr>
          <w:spacing w:val="40"/>
        </w:rPr>
        <w:t xml:space="preserve"> </w:t>
      </w:r>
      <w:r>
        <w:t>path</w:t>
      </w:r>
      <w:r>
        <w:rPr>
          <w:spacing w:val="40"/>
        </w:rPr>
        <w:t xml:space="preserve"> </w:t>
      </w:r>
      <w:r>
        <w:t>cost</w:t>
      </w:r>
      <w:r>
        <w:rPr>
          <w:spacing w:val="40"/>
        </w:rPr>
        <w:t xml:space="preserve"> </w:t>
      </w:r>
      <w:r>
        <w:t>of</w:t>
      </w:r>
      <w:r>
        <w:rPr>
          <w:spacing w:val="40"/>
        </w:rPr>
        <w:t xml:space="preserve"> </w:t>
      </w:r>
      <w:r>
        <w:t>198</w:t>
      </w:r>
      <w:r>
        <w:rPr>
          <w:spacing w:val="40"/>
        </w:rPr>
        <w:t xml:space="preserve"> </w:t>
      </w:r>
      <w:r>
        <w:t>for</w:t>
      </w:r>
      <w:r>
        <w:rPr>
          <w:spacing w:val="40"/>
        </w:rPr>
        <w:t xml:space="preserve"> </w:t>
      </w:r>
      <w:r>
        <w:t>typical</w:t>
      </w:r>
      <w:r>
        <w:rPr>
          <w:spacing w:val="40"/>
        </w:rPr>
        <w:t xml:space="preserve"> </w:t>
      </w:r>
      <w:r>
        <w:t>grids.</w:t>
      </w:r>
      <w:r>
        <w:rPr>
          <w:spacing w:val="40"/>
        </w:rPr>
        <w:t xml:space="preserve"> </w:t>
      </w:r>
      <w:r>
        <w:t>A*</w:t>
      </w:r>
      <w:r>
        <w:rPr>
          <w:spacing w:val="40"/>
        </w:rPr>
        <w:t xml:space="preserve"> </w:t>
      </w:r>
      <w:r>
        <w:t>and WJPS</w:t>
      </w:r>
      <w:r>
        <w:rPr>
          <w:spacing w:val="49"/>
        </w:rPr>
        <w:t xml:space="preserve"> </w:t>
      </w:r>
      <w:r>
        <w:t>did,</w:t>
      </w:r>
      <w:r>
        <w:rPr>
          <w:spacing w:val="49"/>
        </w:rPr>
        <w:t xml:space="preserve"> </w:t>
      </w:r>
      <w:r>
        <w:t>however,</w:t>
      </w:r>
      <w:r>
        <w:rPr>
          <w:spacing w:val="50"/>
        </w:rPr>
        <w:t xml:space="preserve"> </w:t>
      </w:r>
      <w:r>
        <w:t>find</w:t>
      </w:r>
      <w:r>
        <w:rPr>
          <w:spacing w:val="49"/>
        </w:rPr>
        <w:t xml:space="preserve"> </w:t>
      </w:r>
      <w:r>
        <w:t>a</w:t>
      </w:r>
      <w:r>
        <w:rPr>
          <w:spacing w:val="49"/>
        </w:rPr>
        <w:t xml:space="preserve"> </w:t>
      </w:r>
      <w:r>
        <w:t>somewhat</w:t>
      </w:r>
      <w:r>
        <w:rPr>
          <w:spacing w:val="50"/>
        </w:rPr>
        <w:t xml:space="preserve"> </w:t>
      </w:r>
      <w:r>
        <w:t>less</w:t>
      </w:r>
      <w:r>
        <w:rPr>
          <w:spacing w:val="49"/>
        </w:rPr>
        <w:t xml:space="preserve"> </w:t>
      </w:r>
      <w:r>
        <w:t>expensive</w:t>
      </w:r>
      <w:r>
        <w:rPr>
          <w:spacing w:val="49"/>
        </w:rPr>
        <w:t xml:space="preserve"> </w:t>
      </w:r>
      <w:r>
        <w:rPr>
          <w:spacing w:val="-4"/>
        </w:rPr>
        <w:t>path</w:t>
      </w:r>
    </w:p>
    <w:p>
      <w:pPr>
        <w:pStyle w:val="5"/>
        <w:spacing w:line="249" w:lineRule="auto"/>
        <w:ind w:left="119" w:right="117"/>
        <w:jc w:val="both"/>
      </w:pPr>
      <w:r>
        <mc:AlternateContent>
          <mc:Choice Requires="wps">
            <w:drawing>
              <wp:anchor distT="0" distB="0" distL="0" distR="0" simplePos="0" relativeHeight="251660288" behindDoc="0" locked="0" layoutInCell="1" allowOverlap="1">
                <wp:simplePos x="0" y="0"/>
                <wp:positionH relativeFrom="page">
                  <wp:posOffset>2063115</wp:posOffset>
                </wp:positionH>
                <wp:positionV relativeFrom="paragraph">
                  <wp:posOffset>1715770</wp:posOffset>
                </wp:positionV>
                <wp:extent cx="50800" cy="88900"/>
                <wp:effectExtent l="0" t="0" r="0" b="0"/>
                <wp:wrapNone/>
                <wp:docPr id="3" name="Textbox 3"/>
                <wp:cNvGraphicFramePr/>
                <a:graphic xmlns:a="http://schemas.openxmlformats.org/drawingml/2006/main">
                  <a:graphicData uri="http://schemas.microsoft.com/office/word/2010/wordprocessingShape">
                    <wps:wsp>
                      <wps:cNvSpPr txBox="1"/>
                      <wps:spPr>
                        <a:xfrm>
                          <a:off x="0" y="0"/>
                          <a:ext cx="50800" cy="88900"/>
                        </a:xfrm>
                        <a:prstGeom prst="rect">
                          <a:avLst/>
                        </a:prstGeom>
                      </wps:spPr>
                      <wps:txbx>
                        <w:txbxContent>
                          <w:p>
                            <w:pPr>
                              <w:spacing w:before="0" w:line="139" w:lineRule="exact"/>
                              <w:ind w:left="0" w:right="0" w:firstLine="0"/>
                              <w:jc w:val="left"/>
                              <w:rPr>
                                <w:rFonts w:ascii="Adobe Heiti Std R"/>
                                <w:sz w:val="14"/>
                              </w:rPr>
                            </w:pPr>
                            <w:r>
                              <w:rPr>
                                <w:rFonts w:ascii="Adobe Heiti Std R"/>
                                <w:spacing w:val="-10"/>
                                <w:sz w:val="14"/>
                              </w:rPr>
                              <w:t>1</w:t>
                            </w:r>
                          </w:p>
                        </w:txbxContent>
                      </wps:txbx>
                      <wps:bodyPr wrap="square" lIns="0" tIns="0" rIns="0" bIns="0" rtlCol="0">
                        <a:noAutofit/>
                      </wps:bodyPr>
                    </wps:wsp>
                  </a:graphicData>
                </a:graphic>
              </wp:anchor>
            </w:drawing>
          </mc:Choice>
          <mc:Fallback>
            <w:pict>
              <v:shape id="Textbox 3" o:spid="_x0000_s1026" o:spt="202" type="#_x0000_t202" style="position:absolute;left:0pt;margin-left:162.45pt;margin-top:135.1pt;height:7pt;width:4pt;mso-position-horizontal-relative:page;z-index:251660288;mso-width-relative:page;mso-height-relative:page;" filled="f" stroked="f" coordsize="21600,21600" o:gfxdata="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uVf6s&#10;2QAAAAsBAAAPAAAAAAAAAAEAIAAAACIAAABkcnMvZG93bnJldi54bWxQSwECFAAUAAAACACHTuJA&#10;ikhNP64BAABxAwAADgAAAAAAAAABACAAAAAoAQAAZHJzL2Uyb0RvYy54bWxQSwUGAAAAAAYABgBZ&#10;AQAASAUAAAAA&#10;">
                <v:fill on="f" focussize="0,0"/>
                <v:stroke on="f"/>
                <v:imagedata o:title=""/>
                <o:lock v:ext="edit" aspectratio="f"/>
                <v:textbox inset="0mm,0mm,0mm,0mm">
                  <w:txbxContent>
                    <w:p>
                      <w:pPr>
                        <w:spacing w:before="0" w:line="139" w:lineRule="exact"/>
                        <w:ind w:left="0" w:right="0" w:firstLine="0"/>
                        <w:jc w:val="left"/>
                        <w:rPr>
                          <w:rFonts w:ascii="Adobe Heiti Std R"/>
                          <w:sz w:val="14"/>
                        </w:rPr>
                      </w:pPr>
                      <w:r>
                        <w:rPr>
                          <w:rFonts w:ascii="Adobe Heiti Std R"/>
                          <w:spacing w:val="-10"/>
                          <w:sz w:val="14"/>
                        </w:rPr>
                        <w:t>1</w:t>
                      </w:r>
                    </w:p>
                  </w:txbxContent>
                </v:textbox>
              </v:shape>
            </w:pict>
          </mc:Fallback>
        </mc:AlternateContent>
      </w:r>
      <w:r>
        <w:t>(423) in non-conventional grids than Dijkstra’s 429. It should be mentioned that the particular weights and configurations</w:t>
      </w:r>
      <w:r>
        <w:rPr>
          <w:spacing w:val="80"/>
          <w:w w:val="150"/>
        </w:rPr>
        <w:t xml:space="preserve"> </w:t>
      </w:r>
      <w:r>
        <w:t>of the 100 x 100 grid employed in the analysis may affect these cost figures. On standard grids, A* executed the fastest, followed by Dijkstra and then BFS. Additionally outperform- ing Dijkstra on non-conventional grids was A*; although not explicitly</w:t>
      </w:r>
      <w:r>
        <w:rPr>
          <w:spacing w:val="-3"/>
        </w:rPr>
        <w:t xml:space="preserve"> </w:t>
      </w:r>
      <w:r>
        <w:t>compared</w:t>
      </w:r>
      <w:r>
        <w:rPr>
          <w:spacing w:val="-4"/>
        </w:rPr>
        <w:t xml:space="preserve"> </w:t>
      </w:r>
      <w:r>
        <w:t>in</w:t>
      </w:r>
      <w:r>
        <w:rPr>
          <w:spacing w:val="-3"/>
        </w:rPr>
        <w:t xml:space="preserve"> </w:t>
      </w:r>
      <w:r>
        <w:t>this</w:t>
      </w:r>
      <w:r>
        <w:rPr>
          <w:spacing w:val="-3"/>
        </w:rPr>
        <w:t xml:space="preserve"> </w:t>
      </w:r>
      <w:r>
        <w:t>particular</w:t>
      </w:r>
      <w:r>
        <w:rPr>
          <w:spacing w:val="-3"/>
        </w:rPr>
        <w:t xml:space="preserve"> </w:t>
      </w:r>
      <w:r>
        <w:t>study,</w:t>
      </w:r>
      <w:r>
        <w:rPr>
          <w:spacing w:val="-3"/>
        </w:rPr>
        <w:t xml:space="preserve"> </w:t>
      </w:r>
      <w:r>
        <w:t>WJPS</w:t>
      </w:r>
      <w:r>
        <w:rPr>
          <w:spacing w:val="-4"/>
        </w:rPr>
        <w:t xml:space="preserve"> </w:t>
      </w:r>
      <w:r>
        <w:t>is</w:t>
      </w:r>
      <w:r>
        <w:rPr>
          <w:spacing w:val="-3"/>
        </w:rPr>
        <w:t xml:space="preserve"> </w:t>
      </w:r>
      <w:r>
        <w:t>predicted to be highly efficient. Table 1 displays the findings from conventional grids; table 2 displays the results from weighted grids.</w:t>
      </w:r>
      <w:r>
        <w:rPr>
          <w:spacing w:val="37"/>
        </w:rPr>
        <w:t xml:space="preserve"> </w:t>
      </w:r>
      <w:r>
        <w:t>Figure</w:t>
      </w:r>
      <w:r>
        <w:rPr>
          <w:spacing w:val="37"/>
        </w:rPr>
        <w:t xml:space="preserve"> </w:t>
      </w:r>
      <w:r>
        <w:t>2</w:t>
      </w:r>
      <w:r>
        <w:rPr>
          <w:spacing w:val="37"/>
        </w:rPr>
        <w:t xml:space="preserve"> </w:t>
      </w:r>
      <w:r>
        <w:t>displays</w:t>
      </w:r>
      <w:r>
        <w:rPr>
          <w:spacing w:val="38"/>
        </w:rPr>
        <w:t xml:space="preserve"> </w:t>
      </w:r>
      <w:r>
        <w:t>the</w:t>
      </w:r>
      <w:r>
        <w:rPr>
          <w:spacing w:val="37"/>
        </w:rPr>
        <w:t xml:space="preserve"> </w:t>
      </w:r>
      <w:r>
        <w:t>graph</w:t>
      </w:r>
      <w:r>
        <w:rPr>
          <w:spacing w:val="37"/>
        </w:rPr>
        <w:t xml:space="preserve"> </w:t>
      </w:r>
      <w:r>
        <w:t>of</w:t>
      </w:r>
      <w:r>
        <w:rPr>
          <w:spacing w:val="37"/>
        </w:rPr>
        <w:t xml:space="preserve"> </w:t>
      </w:r>
      <w:r>
        <w:t>time</w:t>
      </w:r>
      <w:r>
        <w:rPr>
          <w:spacing w:val="38"/>
        </w:rPr>
        <w:t xml:space="preserve"> </w:t>
      </w:r>
      <w:r>
        <w:t>complexities</w:t>
      </w:r>
      <w:r>
        <w:rPr>
          <w:spacing w:val="37"/>
        </w:rPr>
        <w:t xml:space="preserve"> </w:t>
      </w:r>
      <w:r>
        <w:rPr>
          <w:spacing w:val="-5"/>
        </w:rPr>
        <w:t>for</w:t>
      </w:r>
    </w:p>
    <w:p>
      <w:pPr>
        <w:spacing w:after="0" w:line="249" w:lineRule="auto"/>
        <w:jc w:val="both"/>
        <w:sectPr>
          <w:pgSz w:w="12240" w:h="15840"/>
          <w:pgMar w:top="920" w:right="860" w:bottom="280" w:left="860" w:header="720" w:footer="720" w:gutter="0"/>
          <w:cols w:equalWidth="0" w:num="2">
            <w:col w:w="5181" w:space="79"/>
            <w:col w:w="5260"/>
          </w:cols>
        </w:sectPr>
      </w:pPr>
    </w:p>
    <w:p>
      <w:pPr>
        <w:pStyle w:val="5"/>
        <w:spacing w:before="41"/>
        <w:rPr>
          <w:sz w:val="14"/>
        </w:rPr>
      </w:pPr>
    </w:p>
    <w:p>
      <w:pPr>
        <w:spacing w:before="0"/>
        <w:ind w:left="1061" w:right="0" w:firstLine="0"/>
        <w:jc w:val="left"/>
        <w:rPr>
          <w:sz w:val="14"/>
        </w:rPr>
      </w:pPr>
      <w:r>
        <mc:AlternateContent>
          <mc:Choice Requires="wps">
            <w:drawing>
              <wp:anchor distT="0" distB="0" distL="0" distR="0" simplePos="0" relativeHeight="251661312" behindDoc="1" locked="0" layoutInCell="1" allowOverlap="1">
                <wp:simplePos x="0" y="0"/>
                <wp:positionH relativeFrom="page">
                  <wp:posOffset>1941830</wp:posOffset>
                </wp:positionH>
                <wp:positionV relativeFrom="paragraph">
                  <wp:posOffset>0</wp:posOffset>
                </wp:positionV>
                <wp:extent cx="1270000" cy="1270"/>
                <wp:effectExtent l="0" t="0" r="0" b="0"/>
                <wp:wrapNone/>
                <wp:docPr id="4" name="Graphic 4"/>
                <wp:cNvGraphicFramePr/>
                <a:graphic xmlns:a="http://schemas.openxmlformats.org/drawingml/2006/main">
                  <a:graphicData uri="http://schemas.microsoft.com/office/word/2010/wordprocessingShape">
                    <wps:wsp>
                      <wps:cNvSpPr/>
                      <wps:spPr>
                        <a:xfrm>
                          <a:off x="0" y="0"/>
                          <a:ext cx="1270000" cy="1270"/>
                        </a:xfrm>
                        <a:custGeom>
                          <a:avLst/>
                          <a:gdLst/>
                          <a:ahLst/>
                          <a:cxnLst/>
                          <a:rect l="l" t="t" r="r" b="b"/>
                          <a:pathLst>
                            <a:path w="1270000">
                              <a:moveTo>
                                <a:pt x="0" y="0"/>
                              </a:moveTo>
                              <a:lnTo>
                                <a:pt x="1270000"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152.9pt;margin-top:0pt;height:0.1pt;width:100pt;mso-position-horizontal-relative:page;z-index:-251655168;mso-width-relative:page;mso-height-relative:page;" filled="f" stroked="t" coordsize="1270000,1" o:gfxdata="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87zOhtEAAAAFAQAADwAAAAAAAAABACAAAAAiAAAAZHJz&#10;L2Rvd25yZXYueG1sUEsBAhQAFAAAAAgAh07iQA0iqKkLAgAAegQAAA4AAAAAAAAAAQAgAAAAIAEA&#10;AGRycy9lMm9Eb2MueG1sUEsFBgAAAAAGAAYAWQEAAJ0FAAAAAA==&#10;" path="m0,0l1270000,0e">
                <v:fill on="f" focussize="0,0"/>
                <v:stroke weight="0.397952755905512pt" color="#000000" joinstyle="round"/>
                <v:imagedata o:title=""/>
                <o:lock v:ext="edit" aspectratio="f"/>
                <v:textbox inset="0mm,0mm,0mm,0mm"/>
              </v:shape>
            </w:pict>
          </mc:Fallback>
        </mc:AlternateContent>
      </w:r>
      <w:r>
        <w:rPr>
          <w:rFonts w:ascii="Georgia"/>
          <w:i/>
          <w:spacing w:val="-4"/>
          <w:position w:val="3"/>
          <w:sz w:val="20"/>
        </w:rPr>
        <w:t>d</w:t>
      </w:r>
      <w:r>
        <w:rPr>
          <w:spacing w:val="-4"/>
          <w:sz w:val="14"/>
        </w:rPr>
        <w:t>Euclidean</w:t>
      </w:r>
    </w:p>
    <w:p>
      <w:pPr>
        <w:spacing w:before="10"/>
        <w:ind w:left="25" w:right="0" w:firstLine="0"/>
        <w:jc w:val="left"/>
        <w:rPr>
          <w:rFonts w:ascii="Georgia" w:hAnsi="Georgia"/>
          <w:i/>
          <w:sz w:val="20"/>
        </w:rPr>
      </w:pPr>
      <w:r>
        <w:br w:type="column"/>
      </w:r>
      <w:r>
        <w:rPr>
          <w:rFonts w:ascii="Georgia" w:hAnsi="Georgia"/>
          <w:w w:val="120"/>
          <w:sz w:val="20"/>
        </w:rPr>
        <w:t>=</w:t>
      </w:r>
      <w:r>
        <w:rPr>
          <w:rFonts w:ascii="Georgia" w:hAnsi="Georgia"/>
          <w:spacing w:val="-3"/>
          <w:w w:val="120"/>
          <w:sz w:val="20"/>
        </w:rPr>
        <w:t xml:space="preserve"> </w:t>
      </w:r>
      <w:r>
        <w:rPr>
          <w:rFonts w:ascii="Adobe Clean" w:hAnsi="Adobe Clean"/>
          <w:spacing w:val="-5"/>
          <w:w w:val="120"/>
          <w:position w:val="18"/>
          <w:sz w:val="20"/>
        </w:rPr>
        <w:t>✓</w:t>
      </w:r>
      <w:r>
        <w:rPr>
          <w:rFonts w:ascii="Georgia" w:hAnsi="Georgia"/>
          <w:spacing w:val="-5"/>
          <w:w w:val="120"/>
          <w:sz w:val="20"/>
        </w:rPr>
        <w:t>(</w:t>
      </w:r>
      <w:r>
        <w:rPr>
          <w:rFonts w:ascii="Georgia" w:hAnsi="Georgia"/>
          <w:i/>
          <w:spacing w:val="-5"/>
          <w:w w:val="120"/>
          <w:sz w:val="20"/>
        </w:rPr>
        <w:t>x</w:t>
      </w:r>
    </w:p>
    <w:p>
      <w:pPr>
        <w:spacing w:before="174"/>
        <w:ind w:left="14" w:right="0" w:firstLine="0"/>
        <w:jc w:val="left"/>
        <w:rPr>
          <w:rFonts w:ascii="Adobe Heiti Std R" w:hAnsi="Adobe Heiti Std R"/>
          <w:sz w:val="20"/>
        </w:rPr>
      </w:pPr>
      <w:r>
        <w:br w:type="column"/>
      </w:r>
      <w:r>
        <w:rPr>
          <w:i/>
          <w:w w:val="110"/>
          <w:sz w:val="20"/>
        </w:rPr>
        <w:t>−</w:t>
      </w:r>
      <w:r>
        <w:rPr>
          <w:i/>
          <w:spacing w:val="-4"/>
          <w:w w:val="110"/>
          <w:sz w:val="20"/>
        </w:rPr>
        <w:t xml:space="preserve"> </w:t>
      </w:r>
      <w:r>
        <w:rPr>
          <w:rFonts w:ascii="Georgia" w:hAnsi="Georgia"/>
          <w:i/>
          <w:w w:val="110"/>
          <w:sz w:val="20"/>
        </w:rPr>
        <w:t>x</w:t>
      </w:r>
      <w:r>
        <w:rPr>
          <w:rFonts w:ascii="Adobe Heiti Std R" w:hAnsi="Adobe Heiti Std R"/>
          <w:w w:val="110"/>
          <w:sz w:val="20"/>
          <w:vertAlign w:val="subscript"/>
        </w:rPr>
        <w:t>2</w:t>
      </w:r>
      <w:r>
        <w:rPr>
          <w:rFonts w:ascii="Georgia" w:hAnsi="Georgia"/>
          <w:w w:val="110"/>
          <w:sz w:val="20"/>
          <w:vertAlign w:val="baseline"/>
        </w:rPr>
        <w:t>)</w:t>
      </w:r>
      <w:r>
        <w:rPr>
          <w:rFonts w:ascii="Adobe Heiti Std R" w:hAnsi="Adobe Heiti Std R"/>
          <w:w w:val="110"/>
          <w:position w:val="6"/>
          <w:sz w:val="14"/>
          <w:vertAlign w:val="baseline"/>
        </w:rPr>
        <w:t>2</w:t>
      </w:r>
      <w:r>
        <w:rPr>
          <w:rFonts w:ascii="Adobe Heiti Std R" w:hAnsi="Adobe Heiti Std R"/>
          <w:spacing w:val="27"/>
          <w:w w:val="110"/>
          <w:position w:val="6"/>
          <w:sz w:val="14"/>
          <w:vertAlign w:val="baseline"/>
        </w:rPr>
        <w:t xml:space="preserve"> </w:t>
      </w:r>
      <w:r>
        <w:rPr>
          <w:rFonts w:ascii="Georgia" w:hAnsi="Georgia"/>
          <w:w w:val="110"/>
          <w:sz w:val="20"/>
          <w:vertAlign w:val="baseline"/>
        </w:rPr>
        <w:t>+</w:t>
      </w:r>
      <w:r>
        <w:rPr>
          <w:rFonts w:ascii="Georgia" w:hAnsi="Georgia"/>
          <w:spacing w:val="-2"/>
          <w:w w:val="110"/>
          <w:sz w:val="20"/>
          <w:vertAlign w:val="baseline"/>
        </w:rPr>
        <w:t xml:space="preserve"> </w:t>
      </w:r>
      <w:r>
        <w:rPr>
          <w:rFonts w:ascii="Georgia" w:hAnsi="Georgia"/>
          <w:spacing w:val="-7"/>
          <w:w w:val="105"/>
          <w:sz w:val="20"/>
          <w:vertAlign w:val="baseline"/>
        </w:rPr>
        <w:t>(</w:t>
      </w:r>
      <w:r>
        <w:rPr>
          <w:rFonts w:ascii="Georgia" w:hAnsi="Georgia"/>
          <w:i/>
          <w:spacing w:val="-7"/>
          <w:w w:val="105"/>
          <w:sz w:val="20"/>
          <w:vertAlign w:val="baseline"/>
        </w:rPr>
        <w:t>y</w:t>
      </w:r>
      <w:r>
        <w:rPr>
          <w:rFonts w:ascii="Adobe Heiti Std R" w:hAnsi="Adobe Heiti Std R"/>
          <w:spacing w:val="-7"/>
          <w:w w:val="105"/>
          <w:sz w:val="20"/>
          <w:vertAlign w:val="subscript"/>
        </w:rPr>
        <w:t>1</w:t>
      </w:r>
    </w:p>
    <w:p>
      <w:pPr>
        <w:tabs>
          <w:tab w:val="left" w:pos="1277"/>
        </w:tabs>
        <w:spacing w:before="174"/>
        <w:ind w:left="14" w:right="0" w:firstLine="0"/>
        <w:jc w:val="left"/>
        <w:rPr>
          <w:sz w:val="20"/>
        </w:rPr>
      </w:pPr>
      <w:r>
        <w:br w:type="column"/>
      </w:r>
      <w:r>
        <w:rPr>
          <w:i/>
          <w:w w:val="105"/>
          <w:sz w:val="20"/>
        </w:rPr>
        <w:t>−</w:t>
      </w:r>
      <w:r>
        <w:rPr>
          <w:i/>
          <w:spacing w:val="3"/>
          <w:w w:val="105"/>
          <w:sz w:val="20"/>
        </w:rPr>
        <w:t xml:space="preserve"> </w:t>
      </w:r>
      <w:r>
        <w:rPr>
          <w:rFonts w:ascii="Georgia" w:hAnsi="Georgia"/>
          <w:i/>
          <w:spacing w:val="-4"/>
          <w:w w:val="105"/>
          <w:sz w:val="20"/>
        </w:rPr>
        <w:t>y</w:t>
      </w:r>
      <w:r>
        <w:rPr>
          <w:rFonts w:ascii="Adobe Heiti Std R" w:hAnsi="Adobe Heiti Std R"/>
          <w:spacing w:val="-4"/>
          <w:w w:val="105"/>
          <w:sz w:val="20"/>
          <w:vertAlign w:val="subscript"/>
        </w:rPr>
        <w:t>2</w:t>
      </w:r>
      <w:r>
        <w:rPr>
          <w:rFonts w:ascii="Georgia" w:hAnsi="Georgia"/>
          <w:spacing w:val="-4"/>
          <w:w w:val="105"/>
          <w:sz w:val="20"/>
          <w:vertAlign w:val="baseline"/>
        </w:rPr>
        <w:t>)</w:t>
      </w:r>
      <w:r>
        <w:rPr>
          <w:rFonts w:ascii="Adobe Heiti Std R" w:hAnsi="Adobe Heiti Std R"/>
          <w:spacing w:val="-4"/>
          <w:w w:val="105"/>
          <w:position w:val="6"/>
          <w:sz w:val="14"/>
          <w:vertAlign w:val="baseline"/>
        </w:rPr>
        <w:t>2</w:t>
      </w:r>
      <w:r>
        <w:rPr>
          <w:rFonts w:ascii="Adobe Heiti Std R" w:hAnsi="Adobe Heiti Std R"/>
          <w:position w:val="6"/>
          <w:sz w:val="14"/>
          <w:vertAlign w:val="baseline"/>
        </w:rPr>
        <w:tab/>
      </w:r>
      <w:r>
        <w:rPr>
          <w:spacing w:val="-9"/>
          <w:w w:val="105"/>
          <w:sz w:val="20"/>
          <w:vertAlign w:val="baseline"/>
        </w:rPr>
        <w:t>(2)</w:t>
      </w:r>
    </w:p>
    <w:p>
      <w:pPr>
        <w:pStyle w:val="5"/>
        <w:spacing w:line="249" w:lineRule="auto"/>
        <w:ind w:left="199"/>
      </w:pPr>
      <w:r>
        <w:br w:type="column"/>
      </w:r>
      <w:r>
        <w:t>conventional</w:t>
      </w:r>
      <w:r>
        <w:rPr>
          <w:spacing w:val="34"/>
        </w:rPr>
        <w:t xml:space="preserve"> </w:t>
      </w:r>
      <w:r>
        <w:t>grids</w:t>
      </w:r>
      <w:r>
        <w:rPr>
          <w:spacing w:val="34"/>
        </w:rPr>
        <w:t xml:space="preserve"> </w:t>
      </w:r>
      <w:r>
        <w:t>and</w:t>
      </w:r>
      <w:r>
        <w:rPr>
          <w:spacing w:val="34"/>
        </w:rPr>
        <w:t xml:space="preserve"> </w:t>
      </w:r>
      <w:r>
        <w:t>Figure</w:t>
      </w:r>
      <w:r>
        <w:rPr>
          <w:spacing w:val="34"/>
        </w:rPr>
        <w:t xml:space="preserve"> </w:t>
      </w:r>
      <w:r>
        <w:t>3</w:t>
      </w:r>
      <w:r>
        <w:rPr>
          <w:spacing w:val="34"/>
        </w:rPr>
        <w:t xml:space="preserve"> </w:t>
      </w:r>
      <w:r>
        <w:t>displays</w:t>
      </w:r>
      <w:r>
        <w:rPr>
          <w:spacing w:val="34"/>
        </w:rPr>
        <w:t xml:space="preserve"> </w:t>
      </w:r>
      <w:r>
        <w:t>the</w:t>
      </w:r>
      <w:r>
        <w:rPr>
          <w:spacing w:val="34"/>
        </w:rPr>
        <w:t xml:space="preserve"> </w:t>
      </w:r>
      <w:r>
        <w:t>graph</w:t>
      </w:r>
      <w:r>
        <w:rPr>
          <w:spacing w:val="34"/>
        </w:rPr>
        <w:t xml:space="preserve"> </w:t>
      </w:r>
      <w:r>
        <w:t>of</w:t>
      </w:r>
      <w:r>
        <w:rPr>
          <w:spacing w:val="34"/>
        </w:rPr>
        <w:t xml:space="preserve"> </w:t>
      </w:r>
      <w:r>
        <w:t>time complexities for Weighted grids.</w:t>
      </w:r>
    </w:p>
    <w:p>
      <w:pPr>
        <w:pStyle w:val="5"/>
        <w:spacing w:before="61"/>
        <w:ind w:left="398"/>
      </w:pPr>
      <w:r>
        <w:t>Time</w:t>
      </w:r>
      <w:r>
        <w:rPr>
          <w:spacing w:val="16"/>
        </w:rPr>
        <w:t xml:space="preserve"> </w:t>
      </w:r>
      <w:r>
        <w:t>complexity</w:t>
      </w:r>
      <w:r>
        <w:rPr>
          <w:spacing w:val="17"/>
        </w:rPr>
        <w:t xml:space="preserve"> </w:t>
      </w:r>
      <w:r>
        <w:t>analysis</w:t>
      </w:r>
      <w:r>
        <w:rPr>
          <w:spacing w:val="17"/>
        </w:rPr>
        <w:t xml:space="preserve"> </w:t>
      </w:r>
      <w:r>
        <w:t>shows</w:t>
      </w:r>
      <w:r>
        <w:rPr>
          <w:spacing w:val="17"/>
        </w:rPr>
        <w:t xml:space="preserve"> </w:t>
      </w:r>
      <w:r>
        <w:t>that</w:t>
      </w:r>
      <w:r>
        <w:rPr>
          <w:spacing w:val="17"/>
        </w:rPr>
        <w:t xml:space="preserve"> </w:t>
      </w:r>
      <w:r>
        <w:t>because</w:t>
      </w:r>
      <w:r>
        <w:rPr>
          <w:spacing w:val="17"/>
        </w:rPr>
        <w:t xml:space="preserve"> </w:t>
      </w:r>
      <w:r>
        <w:t>BFS</w:t>
      </w:r>
      <w:r>
        <w:rPr>
          <w:spacing w:val="17"/>
        </w:rPr>
        <w:t xml:space="preserve"> </w:t>
      </w:r>
      <w:r>
        <w:t>lacks</w:t>
      </w:r>
      <w:r>
        <w:rPr>
          <w:spacing w:val="17"/>
        </w:rPr>
        <w:t xml:space="preserve"> </w:t>
      </w:r>
      <w:r>
        <w:rPr>
          <w:spacing w:val="-10"/>
        </w:rPr>
        <w:t>a</w:t>
      </w:r>
    </w:p>
    <w:p>
      <w:pPr>
        <w:spacing w:after="0"/>
        <w:sectPr>
          <w:type w:val="continuous"/>
          <w:pgSz w:w="12240" w:h="15840"/>
          <w:pgMar w:top="900" w:right="860" w:bottom="280" w:left="860" w:header="720" w:footer="720" w:gutter="0"/>
          <w:cols w:equalWidth="0" w:num="5">
            <w:col w:w="1724" w:space="40"/>
            <w:col w:w="706" w:space="39"/>
            <w:col w:w="1082" w:space="39"/>
            <w:col w:w="1510" w:space="40"/>
            <w:col w:w="5340"/>
          </w:cols>
        </w:sectPr>
      </w:pPr>
    </w:p>
    <w:p>
      <w:pPr>
        <w:tabs>
          <w:tab w:val="left" w:pos="4908"/>
        </w:tabs>
        <w:spacing w:before="104"/>
        <w:ind w:left="318" w:right="0" w:firstLine="761"/>
        <w:jc w:val="both"/>
        <w:rPr>
          <w:sz w:val="20"/>
        </w:rPr>
      </w:pPr>
      <w:r>
        <w:rPr>
          <w:rFonts w:ascii="Georgia" w:hAnsi="Georgia"/>
          <w:i/>
          <w:w w:val="105"/>
          <w:sz w:val="20"/>
        </w:rPr>
        <w:t>d</w:t>
      </w:r>
      <w:r>
        <w:rPr>
          <w:w w:val="105"/>
          <w:sz w:val="20"/>
          <w:vertAlign w:val="subscript"/>
        </w:rPr>
        <w:t>Chebyshev</w:t>
      </w:r>
      <w:r>
        <w:rPr>
          <w:spacing w:val="15"/>
          <w:w w:val="105"/>
          <w:sz w:val="20"/>
          <w:vertAlign w:val="baseline"/>
        </w:rPr>
        <w:t xml:space="preserve"> </w:t>
      </w:r>
      <w:r>
        <w:rPr>
          <w:rFonts w:ascii="Georgia" w:hAnsi="Georgia"/>
          <w:w w:val="105"/>
          <w:sz w:val="20"/>
          <w:vertAlign w:val="baseline"/>
        </w:rPr>
        <w:t>=</w:t>
      </w:r>
      <w:r>
        <w:rPr>
          <w:rFonts w:ascii="Georgia" w:hAnsi="Georgia"/>
          <w:spacing w:val="7"/>
          <w:w w:val="105"/>
          <w:sz w:val="20"/>
          <w:vertAlign w:val="baseline"/>
        </w:rPr>
        <w:t xml:space="preserve"> </w:t>
      </w:r>
      <w:r>
        <w:rPr>
          <w:rFonts w:ascii="Georgia" w:hAnsi="Georgia"/>
          <w:w w:val="105"/>
          <w:sz w:val="20"/>
          <w:vertAlign w:val="baseline"/>
        </w:rPr>
        <w:t>max(</w:t>
      </w:r>
      <w:r>
        <w:rPr>
          <w:i/>
          <w:w w:val="105"/>
          <w:sz w:val="20"/>
          <w:vertAlign w:val="baseline"/>
        </w:rPr>
        <w:t>|</w:t>
      </w:r>
      <w:r>
        <w:rPr>
          <w:rFonts w:ascii="Georgia" w:hAnsi="Georgia"/>
          <w:i/>
          <w:w w:val="105"/>
          <w:sz w:val="20"/>
          <w:vertAlign w:val="baseline"/>
        </w:rPr>
        <w:t>x</w:t>
      </w:r>
      <w:r>
        <w:rPr>
          <w:rFonts w:ascii="Adobe Heiti Std R" w:hAnsi="Adobe Heiti Std R"/>
          <w:w w:val="105"/>
          <w:sz w:val="20"/>
          <w:vertAlign w:val="subscript"/>
        </w:rPr>
        <w:t>1</w:t>
      </w:r>
      <w:r>
        <w:rPr>
          <w:rFonts w:ascii="Adobe Heiti Std R" w:hAnsi="Adobe Heiti Std R"/>
          <w:spacing w:val="9"/>
          <w:w w:val="105"/>
          <w:sz w:val="20"/>
          <w:vertAlign w:val="baseline"/>
        </w:rPr>
        <w:t xml:space="preserve"> </w:t>
      </w:r>
      <w:r>
        <w:rPr>
          <w:i/>
          <w:w w:val="105"/>
          <w:sz w:val="20"/>
          <w:vertAlign w:val="baseline"/>
        </w:rPr>
        <w:t>−</w:t>
      </w:r>
      <w:r>
        <w:rPr>
          <w:i/>
          <w:spacing w:val="-6"/>
          <w:w w:val="105"/>
          <w:sz w:val="20"/>
          <w:vertAlign w:val="baseline"/>
        </w:rPr>
        <w:t xml:space="preserve"> </w:t>
      </w:r>
      <w:r>
        <w:rPr>
          <w:rFonts w:ascii="Georgia" w:hAnsi="Georgia"/>
          <w:i/>
          <w:w w:val="105"/>
          <w:sz w:val="20"/>
          <w:vertAlign w:val="baseline"/>
        </w:rPr>
        <w:t>x</w:t>
      </w:r>
      <w:r>
        <w:rPr>
          <w:rFonts w:ascii="Adobe Heiti Std R" w:hAnsi="Adobe Heiti Std R"/>
          <w:w w:val="105"/>
          <w:sz w:val="20"/>
          <w:vertAlign w:val="subscript"/>
        </w:rPr>
        <w:t>2</w:t>
      </w:r>
      <w:r>
        <w:rPr>
          <w:i/>
          <w:w w:val="105"/>
          <w:sz w:val="20"/>
          <w:vertAlign w:val="baseline"/>
        </w:rPr>
        <w:t>|</w:t>
      </w:r>
      <w:r>
        <w:rPr>
          <w:rFonts w:ascii="Georgia" w:hAnsi="Georgia"/>
          <w:i/>
          <w:w w:val="105"/>
          <w:sz w:val="20"/>
          <w:vertAlign w:val="baseline"/>
        </w:rPr>
        <w:t>,</w:t>
      </w:r>
      <w:r>
        <w:rPr>
          <w:rFonts w:ascii="Georgia" w:hAnsi="Georgia"/>
          <w:i/>
          <w:spacing w:val="-16"/>
          <w:w w:val="105"/>
          <w:sz w:val="20"/>
          <w:vertAlign w:val="baseline"/>
        </w:rPr>
        <w:t xml:space="preserve"> </w:t>
      </w:r>
      <w:r>
        <w:rPr>
          <w:i/>
          <w:w w:val="105"/>
          <w:sz w:val="20"/>
          <w:vertAlign w:val="baseline"/>
        </w:rPr>
        <w:t>|</w:t>
      </w:r>
      <w:r>
        <w:rPr>
          <w:rFonts w:ascii="Georgia" w:hAnsi="Georgia"/>
          <w:i/>
          <w:w w:val="105"/>
          <w:sz w:val="20"/>
          <w:vertAlign w:val="baseline"/>
        </w:rPr>
        <w:t>y</w:t>
      </w:r>
      <w:r>
        <w:rPr>
          <w:rFonts w:ascii="Adobe Heiti Std R" w:hAnsi="Adobe Heiti Std R"/>
          <w:w w:val="105"/>
          <w:sz w:val="20"/>
          <w:vertAlign w:val="subscript"/>
        </w:rPr>
        <w:t>1</w:t>
      </w:r>
      <w:r>
        <w:rPr>
          <w:rFonts w:ascii="Adobe Heiti Std R" w:hAnsi="Adobe Heiti Std R"/>
          <w:spacing w:val="9"/>
          <w:w w:val="105"/>
          <w:sz w:val="20"/>
          <w:vertAlign w:val="baseline"/>
        </w:rPr>
        <w:t xml:space="preserve"> </w:t>
      </w:r>
      <w:r>
        <w:rPr>
          <w:i/>
          <w:w w:val="105"/>
          <w:sz w:val="20"/>
          <w:vertAlign w:val="baseline"/>
        </w:rPr>
        <w:t>−</w:t>
      </w:r>
      <w:r>
        <w:rPr>
          <w:i/>
          <w:spacing w:val="-7"/>
          <w:w w:val="105"/>
          <w:sz w:val="20"/>
          <w:vertAlign w:val="baseline"/>
        </w:rPr>
        <w:t xml:space="preserve"> </w:t>
      </w:r>
      <w:r>
        <w:rPr>
          <w:rFonts w:ascii="Georgia" w:hAnsi="Georgia"/>
          <w:i/>
          <w:spacing w:val="-4"/>
          <w:w w:val="105"/>
          <w:sz w:val="20"/>
          <w:vertAlign w:val="baseline"/>
        </w:rPr>
        <w:t>y</w:t>
      </w:r>
      <w:r>
        <w:rPr>
          <w:rFonts w:ascii="Adobe Heiti Std R" w:hAnsi="Adobe Heiti Std R"/>
          <w:spacing w:val="-4"/>
          <w:w w:val="105"/>
          <w:sz w:val="20"/>
          <w:vertAlign w:val="subscript"/>
        </w:rPr>
        <w:t>2</w:t>
      </w:r>
      <w:r>
        <w:rPr>
          <w:i/>
          <w:spacing w:val="-4"/>
          <w:w w:val="105"/>
          <w:sz w:val="20"/>
          <w:vertAlign w:val="baseline"/>
        </w:rPr>
        <w:t>|</w:t>
      </w:r>
      <w:r>
        <w:rPr>
          <w:rFonts w:ascii="Georgia" w:hAnsi="Georgia"/>
          <w:spacing w:val="-4"/>
          <w:w w:val="105"/>
          <w:sz w:val="20"/>
          <w:vertAlign w:val="baseline"/>
        </w:rPr>
        <w:t>)</w:t>
      </w:r>
      <w:r>
        <w:rPr>
          <w:rFonts w:ascii="Georgia" w:hAnsi="Georgia"/>
          <w:sz w:val="20"/>
          <w:vertAlign w:val="baseline"/>
        </w:rPr>
        <w:tab/>
      </w:r>
      <w:r>
        <w:rPr>
          <w:spacing w:val="-5"/>
          <w:w w:val="105"/>
          <w:sz w:val="20"/>
          <w:vertAlign w:val="baseline"/>
        </w:rPr>
        <w:t>(3)</w:t>
      </w:r>
    </w:p>
    <w:p>
      <w:pPr>
        <w:pStyle w:val="5"/>
        <w:spacing w:before="122" w:line="249" w:lineRule="auto"/>
        <w:ind w:left="119" w:right="38" w:firstLine="199"/>
        <w:jc w:val="both"/>
      </w:pPr>
      <w:r>
        <w:t>The actual cost in combination with the heuristic estimate that is used in A* makes it easier to run through large grids more</w:t>
      </w:r>
      <w:r>
        <w:rPr>
          <w:spacing w:val="-13"/>
        </w:rPr>
        <w:t xml:space="preserve"> </w:t>
      </w:r>
      <w:r>
        <w:t>quickly.</w:t>
      </w:r>
      <w:r>
        <w:rPr>
          <w:spacing w:val="-12"/>
        </w:rPr>
        <w:t xml:space="preserve"> </w:t>
      </w:r>
      <w:r>
        <w:t>Weighted</w:t>
      </w:r>
      <w:r>
        <w:rPr>
          <w:spacing w:val="-13"/>
        </w:rPr>
        <w:t xml:space="preserve"> </w:t>
      </w:r>
      <w:r>
        <w:t>JPS</w:t>
      </w:r>
      <w:r>
        <w:rPr>
          <w:spacing w:val="-12"/>
        </w:rPr>
        <w:t xml:space="preserve"> </w:t>
      </w:r>
      <w:r>
        <w:t>path</w:t>
      </w:r>
      <w:r>
        <w:rPr>
          <w:spacing w:val="-13"/>
        </w:rPr>
        <w:t xml:space="preserve"> </w:t>
      </w:r>
      <w:r>
        <w:t>finding</w:t>
      </w:r>
      <w:r>
        <w:rPr>
          <w:spacing w:val="-12"/>
        </w:rPr>
        <w:t xml:space="preserve"> </w:t>
      </w:r>
      <w:r>
        <w:t>algorithm</w:t>
      </w:r>
      <w:r>
        <w:rPr>
          <w:spacing w:val="-13"/>
        </w:rPr>
        <w:t xml:space="preserve"> </w:t>
      </w:r>
      <w:r>
        <w:t>is</w:t>
      </w:r>
      <w:r>
        <w:rPr>
          <w:spacing w:val="-12"/>
        </w:rPr>
        <w:t xml:space="preserve"> </w:t>
      </w:r>
      <w:r>
        <w:t>designed specifically for uniform-cost grids specifically for weighted grids. JPS minimizes the number of nodes that require the program</w:t>
      </w:r>
      <w:r>
        <w:rPr>
          <w:spacing w:val="26"/>
        </w:rPr>
        <w:t xml:space="preserve"> </w:t>
      </w:r>
      <w:r>
        <w:t>to</w:t>
      </w:r>
      <w:r>
        <w:rPr>
          <w:spacing w:val="26"/>
        </w:rPr>
        <w:t xml:space="preserve"> </w:t>
      </w:r>
      <w:r>
        <w:t>branch</w:t>
      </w:r>
      <w:r>
        <w:rPr>
          <w:spacing w:val="26"/>
        </w:rPr>
        <w:t xml:space="preserve"> </w:t>
      </w:r>
      <w:r>
        <w:t>out</w:t>
      </w:r>
      <w:r>
        <w:rPr>
          <w:spacing w:val="26"/>
        </w:rPr>
        <w:t xml:space="preserve"> </w:t>
      </w:r>
      <w:r>
        <w:t>and</w:t>
      </w:r>
      <w:r>
        <w:rPr>
          <w:spacing w:val="26"/>
        </w:rPr>
        <w:t xml:space="preserve"> </w:t>
      </w:r>
      <w:r>
        <w:t>explore</w:t>
      </w:r>
      <w:r>
        <w:rPr>
          <w:spacing w:val="26"/>
        </w:rPr>
        <w:t xml:space="preserve"> </w:t>
      </w:r>
      <w:r>
        <w:t>more</w:t>
      </w:r>
      <w:r>
        <w:rPr>
          <w:spacing w:val="26"/>
        </w:rPr>
        <w:t xml:space="preserve"> </w:t>
      </w:r>
      <w:r>
        <w:t>options</w:t>
      </w:r>
      <w:r>
        <w:rPr>
          <w:spacing w:val="26"/>
        </w:rPr>
        <w:t xml:space="preserve"> </w:t>
      </w:r>
      <w:r>
        <w:t>in</w:t>
      </w:r>
      <w:r>
        <w:rPr>
          <w:spacing w:val="26"/>
        </w:rPr>
        <w:t xml:space="preserve"> </w:t>
      </w:r>
      <w:r>
        <w:t>the</w:t>
      </w:r>
      <w:r>
        <w:rPr>
          <w:spacing w:val="26"/>
        </w:rPr>
        <w:t xml:space="preserve"> </w:t>
      </w:r>
      <w:r>
        <w:t>tree by</w:t>
      </w:r>
      <w:r>
        <w:rPr>
          <w:spacing w:val="-4"/>
        </w:rPr>
        <w:t xml:space="preserve"> </w:t>
      </w:r>
      <w:r>
        <w:t>essentially</w:t>
      </w:r>
      <w:r>
        <w:rPr>
          <w:spacing w:val="-4"/>
        </w:rPr>
        <w:t xml:space="preserve"> </w:t>
      </w:r>
      <w:r>
        <w:t>drawing</w:t>
      </w:r>
      <w:r>
        <w:rPr>
          <w:spacing w:val="-4"/>
        </w:rPr>
        <w:t xml:space="preserve"> </w:t>
      </w:r>
      <w:r>
        <w:t>straight</w:t>
      </w:r>
      <w:r>
        <w:rPr>
          <w:spacing w:val="-4"/>
        </w:rPr>
        <w:t xml:space="preserve"> </w:t>
      </w:r>
      <w:r>
        <w:t>lines</w:t>
      </w:r>
      <w:r>
        <w:rPr>
          <w:spacing w:val="-4"/>
        </w:rPr>
        <w:t xml:space="preserve"> </w:t>
      </w:r>
      <w:r>
        <w:t>possibly</w:t>
      </w:r>
      <w:r>
        <w:rPr>
          <w:spacing w:val="-4"/>
        </w:rPr>
        <w:t xml:space="preserve"> </w:t>
      </w:r>
      <w:r>
        <w:t>skipping</w:t>
      </w:r>
      <w:r>
        <w:rPr>
          <w:spacing w:val="-4"/>
        </w:rPr>
        <w:t xml:space="preserve"> </w:t>
      </w:r>
      <w:r>
        <w:t>through a large segment of the nodes until a significant node called</w:t>
      </w:r>
      <w:r>
        <w:rPr>
          <w:spacing w:val="80"/>
        </w:rPr>
        <w:t xml:space="preserve"> </w:t>
      </w:r>
      <w:r>
        <w:t>the jump point is encountered. There are certain points where the path direction concerning the obstacles may turn like at</w:t>
      </w:r>
      <w:r>
        <w:rPr>
          <w:spacing w:val="80"/>
        </w:rPr>
        <w:t xml:space="preserve"> </w:t>
      </w:r>
      <w:r>
        <w:t>the corners or the boundaries of the obstacles. These are the jump areas which are discovered by the algorithm and known to search from only these main nodes not expanding all the nodes as it is done with grid based algorithms. The impact of the</w:t>
      </w:r>
      <w:r>
        <w:rPr>
          <w:spacing w:val="8"/>
        </w:rPr>
        <w:t xml:space="preserve"> </w:t>
      </w:r>
      <w:r>
        <w:t>weights</w:t>
      </w:r>
      <w:r>
        <w:rPr>
          <w:spacing w:val="8"/>
        </w:rPr>
        <w:t xml:space="preserve"> </w:t>
      </w:r>
      <w:r>
        <w:t>when</w:t>
      </w:r>
      <w:r>
        <w:rPr>
          <w:spacing w:val="8"/>
        </w:rPr>
        <w:t xml:space="preserve"> </w:t>
      </w:r>
      <w:r>
        <w:t>it</w:t>
      </w:r>
      <w:r>
        <w:rPr>
          <w:spacing w:val="8"/>
        </w:rPr>
        <w:t xml:space="preserve"> </w:t>
      </w:r>
      <w:r>
        <w:t>comes</w:t>
      </w:r>
      <w:r>
        <w:rPr>
          <w:spacing w:val="8"/>
        </w:rPr>
        <w:t xml:space="preserve"> </w:t>
      </w:r>
      <w:r>
        <w:t>to</w:t>
      </w:r>
      <w:r>
        <w:rPr>
          <w:spacing w:val="8"/>
        </w:rPr>
        <w:t xml:space="preserve"> </w:t>
      </w:r>
      <w:r>
        <w:t>problem</w:t>
      </w:r>
      <w:r>
        <w:rPr>
          <w:spacing w:val="9"/>
        </w:rPr>
        <w:t xml:space="preserve"> </w:t>
      </w:r>
      <w:r>
        <w:t>solving</w:t>
      </w:r>
      <w:r>
        <w:rPr>
          <w:spacing w:val="8"/>
        </w:rPr>
        <w:t xml:space="preserve"> </w:t>
      </w:r>
      <w:r>
        <w:t>is</w:t>
      </w:r>
      <w:r>
        <w:rPr>
          <w:spacing w:val="8"/>
        </w:rPr>
        <w:t xml:space="preserve"> </w:t>
      </w:r>
      <w:r>
        <w:rPr>
          <w:spacing w:val="-2"/>
        </w:rPr>
        <w:t>incorporated</w:t>
      </w:r>
    </w:p>
    <w:p>
      <w:pPr>
        <w:pStyle w:val="5"/>
        <w:spacing w:before="9" w:line="249" w:lineRule="auto"/>
        <w:ind w:left="119" w:right="117"/>
        <w:jc w:val="both"/>
      </w:pPr>
      <w:r>
        <w:br w:type="column"/>
      </w:r>
      <w:r>
        <w:t>heuristic, it is less effective for big graphs, with O(V + E). A*’s heuristic advantage frequently leads to faster practical performance, even though both A* and Dijkstra have a com- plexity of O((V + E) log V). With its O(E log V) complexity, WJPS improves efficiency in wide, open spaces by skipping several nodes in grids with fewer nodes checked.</w:t>
      </w:r>
    </w:p>
    <w:p>
      <w:pPr>
        <w:pStyle w:val="5"/>
        <w:spacing w:before="217"/>
      </w:pPr>
    </w:p>
    <w:p>
      <w:pPr>
        <w:spacing w:before="0" w:line="182" w:lineRule="exact"/>
        <w:ind w:left="0" w:right="0" w:firstLine="0"/>
        <w:jc w:val="center"/>
        <w:rPr>
          <w:sz w:val="16"/>
        </w:rPr>
      </w:pPr>
      <w:r>
        <w:rPr>
          <w:spacing w:val="-2"/>
          <w:sz w:val="16"/>
        </w:rPr>
        <w:t>TABLE</w:t>
      </w:r>
      <w:r>
        <w:rPr>
          <w:spacing w:val="4"/>
          <w:sz w:val="16"/>
        </w:rPr>
        <w:t xml:space="preserve"> </w:t>
      </w:r>
      <w:r>
        <w:rPr>
          <w:spacing w:val="-10"/>
          <w:sz w:val="16"/>
        </w:rPr>
        <w:t>I</w:t>
      </w:r>
    </w:p>
    <w:p>
      <w:pPr>
        <w:spacing w:before="0" w:line="182" w:lineRule="exact"/>
        <w:ind w:left="0" w:right="0" w:firstLine="0"/>
        <w:jc w:val="center"/>
        <w:rPr>
          <w:sz w:val="16"/>
        </w:rPr>
      </w:pPr>
      <w:r>
        <w:rPr>
          <w:smallCaps/>
          <w:sz w:val="16"/>
        </w:rPr>
        <w:t>Performance</w:t>
      </w:r>
      <w:r>
        <w:rPr>
          <w:smallCaps/>
          <w:spacing w:val="49"/>
          <w:sz w:val="16"/>
        </w:rPr>
        <w:t xml:space="preserve"> </w:t>
      </w:r>
      <w:r>
        <w:rPr>
          <w:smallCaps/>
          <w:sz w:val="16"/>
        </w:rPr>
        <w:t>in</w:t>
      </w:r>
      <w:r>
        <w:rPr>
          <w:smallCaps/>
          <w:spacing w:val="49"/>
          <w:sz w:val="16"/>
        </w:rPr>
        <w:t xml:space="preserve"> </w:t>
      </w:r>
      <w:r>
        <w:rPr>
          <w:smallCaps/>
          <w:sz w:val="16"/>
        </w:rPr>
        <w:t>conventional</w:t>
      </w:r>
      <w:r>
        <w:rPr>
          <w:smallCaps/>
          <w:spacing w:val="50"/>
          <w:sz w:val="16"/>
        </w:rPr>
        <w:t xml:space="preserve"> </w:t>
      </w:r>
      <w:r>
        <w:rPr>
          <w:smallCaps/>
          <w:spacing w:val="-2"/>
          <w:sz w:val="16"/>
        </w:rPr>
        <w:t>grids</w:t>
      </w:r>
    </w:p>
    <w:p>
      <w:pPr>
        <w:pStyle w:val="5"/>
        <w:spacing w:before="4"/>
        <w:rPr>
          <w:sz w:val="15"/>
        </w:rPr>
      </w:pPr>
    </w:p>
    <w:tbl>
      <w:tblPr>
        <w:tblStyle w:val="4"/>
        <w:tblW w:w="0" w:type="auto"/>
        <w:tblInd w:w="2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0"/>
        <w:gridCol w:w="1151"/>
        <w:gridCol w:w="850"/>
        <w:gridCol w:w="750"/>
        <w:gridCol w:w="10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1000" w:type="dxa"/>
          </w:tcPr>
          <w:p>
            <w:pPr>
              <w:pStyle w:val="9"/>
              <w:spacing w:line="157" w:lineRule="exact"/>
              <w:rPr>
                <w:sz w:val="16"/>
              </w:rPr>
            </w:pPr>
            <w:r>
              <w:rPr>
                <w:spacing w:val="-2"/>
                <w:sz w:val="16"/>
              </w:rPr>
              <w:t>Algorithm</w:t>
            </w:r>
          </w:p>
          <w:p>
            <w:pPr>
              <w:pStyle w:val="9"/>
              <w:spacing w:line="182" w:lineRule="exact"/>
              <w:rPr>
                <w:sz w:val="16"/>
              </w:rPr>
            </w:pPr>
            <w:r>
              <w:rPr>
                <w:spacing w:val="-4"/>
                <w:sz w:val="16"/>
              </w:rPr>
              <w:t>name</w:t>
            </w:r>
          </w:p>
        </w:tc>
        <w:tc>
          <w:tcPr>
            <w:tcW w:w="1151" w:type="dxa"/>
          </w:tcPr>
          <w:p>
            <w:pPr>
              <w:pStyle w:val="9"/>
              <w:spacing w:line="157" w:lineRule="exact"/>
              <w:ind w:left="53" w:right="45"/>
              <w:rPr>
                <w:sz w:val="16"/>
              </w:rPr>
            </w:pPr>
            <w:r>
              <w:rPr>
                <w:spacing w:val="-4"/>
                <w:sz w:val="16"/>
              </w:rPr>
              <w:t>Time</w:t>
            </w:r>
          </w:p>
          <w:p>
            <w:pPr>
              <w:pStyle w:val="9"/>
              <w:spacing w:line="182" w:lineRule="exact"/>
              <w:ind w:left="53" w:right="45"/>
              <w:rPr>
                <w:sz w:val="16"/>
              </w:rPr>
            </w:pPr>
            <w:r>
              <w:rPr>
                <w:spacing w:val="-2"/>
                <w:sz w:val="16"/>
              </w:rPr>
              <w:t>complexity</w:t>
            </w:r>
          </w:p>
        </w:tc>
        <w:tc>
          <w:tcPr>
            <w:tcW w:w="850" w:type="dxa"/>
          </w:tcPr>
          <w:p>
            <w:pPr>
              <w:pStyle w:val="9"/>
              <w:spacing w:line="157" w:lineRule="exact"/>
              <w:ind w:left="72" w:right="65"/>
              <w:rPr>
                <w:sz w:val="16"/>
              </w:rPr>
            </w:pPr>
            <w:r>
              <w:rPr>
                <w:spacing w:val="-2"/>
                <w:sz w:val="16"/>
              </w:rPr>
              <w:t>Space</w:t>
            </w:r>
          </w:p>
          <w:p>
            <w:pPr>
              <w:pStyle w:val="9"/>
              <w:spacing w:before="2" w:line="232" w:lineRule="auto"/>
              <w:ind w:left="72" w:right="62"/>
              <w:rPr>
                <w:sz w:val="16"/>
              </w:rPr>
            </w:pPr>
            <w:r>
              <w:rPr>
                <w:spacing w:val="-2"/>
                <w:sz w:val="16"/>
              </w:rPr>
              <w:t>complex-</w:t>
            </w:r>
            <w:r>
              <w:rPr>
                <w:spacing w:val="40"/>
                <w:sz w:val="16"/>
              </w:rPr>
              <w:t xml:space="preserve"> </w:t>
            </w:r>
            <w:r>
              <w:rPr>
                <w:spacing w:val="-4"/>
                <w:sz w:val="16"/>
              </w:rPr>
              <w:t>ity</w:t>
            </w:r>
          </w:p>
        </w:tc>
        <w:tc>
          <w:tcPr>
            <w:tcW w:w="750" w:type="dxa"/>
          </w:tcPr>
          <w:p>
            <w:pPr>
              <w:pStyle w:val="9"/>
              <w:ind w:left="6"/>
              <w:rPr>
                <w:sz w:val="16"/>
              </w:rPr>
            </w:pPr>
            <w:r>
              <w:rPr>
                <w:spacing w:val="-4"/>
                <w:sz w:val="16"/>
              </w:rPr>
              <w:t>Cost</w:t>
            </w:r>
          </w:p>
        </w:tc>
        <w:tc>
          <w:tcPr>
            <w:tcW w:w="1001" w:type="dxa"/>
          </w:tcPr>
          <w:p>
            <w:pPr>
              <w:pStyle w:val="9"/>
              <w:spacing w:line="157" w:lineRule="exact"/>
              <w:ind w:left="175"/>
              <w:jc w:val="left"/>
              <w:rPr>
                <w:sz w:val="16"/>
              </w:rPr>
            </w:pPr>
            <w:r>
              <w:rPr>
                <w:spacing w:val="-2"/>
                <w:sz w:val="16"/>
              </w:rPr>
              <w:t>Execution</w:t>
            </w:r>
          </w:p>
          <w:p>
            <w:pPr>
              <w:pStyle w:val="9"/>
              <w:spacing w:line="182" w:lineRule="exact"/>
              <w:ind w:left="208"/>
              <w:jc w:val="left"/>
              <w:rPr>
                <w:sz w:val="16"/>
              </w:rPr>
            </w:pPr>
            <w:r>
              <w:rPr>
                <w:spacing w:val="-2"/>
                <w:sz w:val="16"/>
              </w:rPr>
              <w:t>Time(ns)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00" w:type="dxa"/>
          </w:tcPr>
          <w:p>
            <w:pPr>
              <w:pStyle w:val="9"/>
              <w:spacing w:line="157" w:lineRule="exact"/>
              <w:ind w:left="189"/>
              <w:jc w:val="left"/>
              <w:rPr>
                <w:sz w:val="16"/>
              </w:rPr>
            </w:pPr>
            <w:r>
              <w:rPr>
                <w:spacing w:val="-2"/>
                <w:sz w:val="16"/>
              </w:rPr>
              <w:t>Dijkstra’s</w:t>
            </w:r>
          </w:p>
          <w:p>
            <w:pPr>
              <w:pStyle w:val="9"/>
              <w:spacing w:line="180" w:lineRule="exact"/>
              <w:ind w:left="166"/>
              <w:jc w:val="left"/>
              <w:rPr>
                <w:sz w:val="16"/>
              </w:rPr>
            </w:pPr>
            <w:r>
              <w:rPr>
                <w:spacing w:val="-2"/>
                <w:sz w:val="16"/>
              </w:rPr>
              <w:t>Algorithm</w:t>
            </w:r>
          </w:p>
        </w:tc>
        <w:tc>
          <w:tcPr>
            <w:tcW w:w="1151" w:type="dxa"/>
          </w:tcPr>
          <w:p>
            <w:pPr>
              <w:pStyle w:val="9"/>
              <w:spacing w:line="157" w:lineRule="exact"/>
              <w:ind w:left="53" w:right="45"/>
              <w:rPr>
                <w:sz w:val="16"/>
              </w:rPr>
            </w:pPr>
            <w:r>
              <w:rPr>
                <w:sz w:val="16"/>
              </w:rPr>
              <w:t>O((V</w:t>
            </w:r>
            <w:r>
              <w:rPr>
                <w:spacing w:val="12"/>
                <w:sz w:val="16"/>
              </w:rPr>
              <w:t xml:space="preserve"> </w:t>
            </w:r>
            <w:r>
              <w:rPr>
                <w:sz w:val="16"/>
              </w:rPr>
              <w:t>+</w:t>
            </w:r>
            <w:r>
              <w:rPr>
                <w:spacing w:val="13"/>
                <w:sz w:val="16"/>
              </w:rPr>
              <w:t xml:space="preserve"> </w:t>
            </w:r>
            <w:r>
              <w:rPr>
                <w:spacing w:val="-5"/>
                <w:sz w:val="16"/>
              </w:rPr>
              <w:t>E)</w:t>
            </w:r>
          </w:p>
          <w:p>
            <w:pPr>
              <w:pStyle w:val="9"/>
              <w:spacing w:line="180" w:lineRule="exact"/>
              <w:ind w:left="53" w:right="45"/>
              <w:rPr>
                <w:sz w:val="16"/>
              </w:rPr>
            </w:pPr>
            <w:r>
              <w:rPr>
                <w:sz w:val="16"/>
              </w:rPr>
              <w:t>log</w:t>
            </w:r>
            <w:r>
              <w:rPr>
                <w:spacing w:val="12"/>
                <w:sz w:val="16"/>
              </w:rPr>
              <w:t xml:space="preserve"> </w:t>
            </w:r>
            <w:r>
              <w:rPr>
                <w:spacing w:val="-5"/>
                <w:sz w:val="16"/>
              </w:rPr>
              <w:t>V)</w:t>
            </w:r>
          </w:p>
        </w:tc>
        <w:tc>
          <w:tcPr>
            <w:tcW w:w="850" w:type="dxa"/>
          </w:tcPr>
          <w:p>
            <w:pPr>
              <w:pStyle w:val="9"/>
              <w:ind w:left="72" w:right="65"/>
              <w:rPr>
                <w:sz w:val="16"/>
              </w:rPr>
            </w:pPr>
            <w:r>
              <w:rPr>
                <w:spacing w:val="-4"/>
                <w:sz w:val="16"/>
              </w:rPr>
              <w:t>O(V)</w:t>
            </w:r>
          </w:p>
        </w:tc>
        <w:tc>
          <w:tcPr>
            <w:tcW w:w="750" w:type="dxa"/>
          </w:tcPr>
          <w:p>
            <w:pPr>
              <w:pStyle w:val="9"/>
              <w:ind w:left="6"/>
              <w:rPr>
                <w:sz w:val="16"/>
              </w:rPr>
            </w:pPr>
            <w:r>
              <w:rPr>
                <w:spacing w:val="-5"/>
                <w:sz w:val="16"/>
              </w:rPr>
              <w:t>198</w:t>
            </w:r>
          </w:p>
        </w:tc>
        <w:tc>
          <w:tcPr>
            <w:tcW w:w="1001" w:type="dxa"/>
          </w:tcPr>
          <w:p>
            <w:pPr>
              <w:pStyle w:val="9"/>
              <w:ind w:left="4"/>
              <w:rPr>
                <w:sz w:val="16"/>
              </w:rPr>
            </w:pPr>
            <w:r>
              <w:rPr>
                <w:spacing w:val="-2"/>
                <w:sz w:val="16"/>
              </w:rPr>
              <w:t>12812000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00" w:type="dxa"/>
          </w:tcPr>
          <w:p>
            <w:pPr>
              <w:pStyle w:val="9"/>
              <w:spacing w:line="157" w:lineRule="exact"/>
              <w:rPr>
                <w:sz w:val="16"/>
              </w:rPr>
            </w:pPr>
            <w:r>
              <w:rPr>
                <w:spacing w:val="-5"/>
                <w:sz w:val="16"/>
              </w:rPr>
              <w:t>A*</w:t>
            </w:r>
          </w:p>
          <w:p>
            <w:pPr>
              <w:pStyle w:val="9"/>
              <w:spacing w:line="180" w:lineRule="exact"/>
              <w:rPr>
                <w:sz w:val="16"/>
              </w:rPr>
            </w:pPr>
            <w:r>
              <w:rPr>
                <w:spacing w:val="-2"/>
                <w:sz w:val="16"/>
              </w:rPr>
              <w:t>Algorithm</w:t>
            </w:r>
          </w:p>
        </w:tc>
        <w:tc>
          <w:tcPr>
            <w:tcW w:w="1151" w:type="dxa"/>
          </w:tcPr>
          <w:p>
            <w:pPr>
              <w:pStyle w:val="9"/>
              <w:spacing w:line="157" w:lineRule="exact"/>
              <w:ind w:left="53" w:right="45"/>
              <w:rPr>
                <w:sz w:val="16"/>
              </w:rPr>
            </w:pPr>
            <w:r>
              <w:rPr>
                <w:sz w:val="16"/>
              </w:rPr>
              <w:t>O((V</w:t>
            </w:r>
            <w:r>
              <w:rPr>
                <w:spacing w:val="12"/>
                <w:sz w:val="16"/>
              </w:rPr>
              <w:t xml:space="preserve"> </w:t>
            </w:r>
            <w:r>
              <w:rPr>
                <w:sz w:val="16"/>
              </w:rPr>
              <w:t>+</w:t>
            </w:r>
            <w:r>
              <w:rPr>
                <w:spacing w:val="13"/>
                <w:sz w:val="16"/>
              </w:rPr>
              <w:t xml:space="preserve"> </w:t>
            </w:r>
            <w:r>
              <w:rPr>
                <w:spacing w:val="-5"/>
                <w:sz w:val="16"/>
              </w:rPr>
              <w:t>E)</w:t>
            </w:r>
          </w:p>
          <w:p>
            <w:pPr>
              <w:pStyle w:val="9"/>
              <w:spacing w:line="180" w:lineRule="exact"/>
              <w:ind w:left="53" w:right="45"/>
              <w:rPr>
                <w:sz w:val="16"/>
              </w:rPr>
            </w:pPr>
            <w:r>
              <w:rPr>
                <w:sz w:val="16"/>
              </w:rPr>
              <w:t>log</w:t>
            </w:r>
            <w:r>
              <w:rPr>
                <w:spacing w:val="12"/>
                <w:sz w:val="16"/>
              </w:rPr>
              <w:t xml:space="preserve"> </w:t>
            </w:r>
            <w:r>
              <w:rPr>
                <w:spacing w:val="-5"/>
                <w:sz w:val="16"/>
              </w:rPr>
              <w:t>V)</w:t>
            </w:r>
          </w:p>
        </w:tc>
        <w:tc>
          <w:tcPr>
            <w:tcW w:w="850" w:type="dxa"/>
          </w:tcPr>
          <w:p>
            <w:pPr>
              <w:pStyle w:val="9"/>
              <w:ind w:left="72" w:right="65"/>
              <w:rPr>
                <w:sz w:val="16"/>
              </w:rPr>
            </w:pPr>
            <w:r>
              <w:rPr>
                <w:spacing w:val="-4"/>
                <w:sz w:val="16"/>
              </w:rPr>
              <w:t>O(V)</w:t>
            </w:r>
          </w:p>
        </w:tc>
        <w:tc>
          <w:tcPr>
            <w:tcW w:w="750" w:type="dxa"/>
          </w:tcPr>
          <w:p>
            <w:pPr>
              <w:pStyle w:val="9"/>
              <w:ind w:left="6"/>
              <w:rPr>
                <w:sz w:val="16"/>
              </w:rPr>
            </w:pPr>
            <w:r>
              <w:rPr>
                <w:spacing w:val="-5"/>
                <w:sz w:val="16"/>
              </w:rPr>
              <w:t>198</w:t>
            </w:r>
          </w:p>
        </w:tc>
        <w:tc>
          <w:tcPr>
            <w:tcW w:w="1001" w:type="dxa"/>
          </w:tcPr>
          <w:p>
            <w:pPr>
              <w:pStyle w:val="9"/>
              <w:ind w:left="4"/>
              <w:rPr>
                <w:sz w:val="16"/>
              </w:rPr>
            </w:pPr>
            <w:r>
              <w:rPr>
                <w:spacing w:val="-2"/>
                <w:sz w:val="16"/>
              </w:rPr>
              <w:t>8498100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00" w:type="dxa"/>
          </w:tcPr>
          <w:p>
            <w:pPr>
              <w:pStyle w:val="9"/>
              <w:spacing w:line="157" w:lineRule="exact"/>
              <w:rPr>
                <w:sz w:val="16"/>
              </w:rPr>
            </w:pPr>
            <w:r>
              <w:rPr>
                <w:spacing w:val="-5"/>
                <w:sz w:val="16"/>
              </w:rPr>
              <w:t>BFS</w:t>
            </w:r>
          </w:p>
          <w:p>
            <w:pPr>
              <w:pStyle w:val="9"/>
              <w:spacing w:line="180" w:lineRule="exact"/>
              <w:rPr>
                <w:sz w:val="16"/>
              </w:rPr>
            </w:pPr>
            <w:r>
              <w:rPr>
                <w:spacing w:val="-2"/>
                <w:sz w:val="16"/>
              </w:rPr>
              <w:t>Algorithm</w:t>
            </w:r>
          </w:p>
        </w:tc>
        <w:tc>
          <w:tcPr>
            <w:tcW w:w="1151" w:type="dxa"/>
          </w:tcPr>
          <w:p>
            <w:pPr>
              <w:pStyle w:val="9"/>
              <w:ind w:left="257"/>
              <w:jc w:val="left"/>
              <w:rPr>
                <w:sz w:val="16"/>
              </w:rPr>
            </w:pPr>
            <w:r>
              <w:rPr>
                <w:sz w:val="16"/>
              </w:rPr>
              <w:t>O(V</w:t>
            </w:r>
            <w:r>
              <w:rPr>
                <w:spacing w:val="13"/>
                <w:sz w:val="16"/>
              </w:rPr>
              <w:t xml:space="preserve"> </w:t>
            </w:r>
            <w:r>
              <w:rPr>
                <w:sz w:val="16"/>
              </w:rPr>
              <w:t>+</w:t>
            </w:r>
            <w:r>
              <w:rPr>
                <w:spacing w:val="13"/>
                <w:sz w:val="16"/>
              </w:rPr>
              <w:t xml:space="preserve"> </w:t>
            </w:r>
            <w:r>
              <w:rPr>
                <w:spacing w:val="-5"/>
                <w:sz w:val="16"/>
              </w:rPr>
              <w:t>E)</w:t>
            </w:r>
          </w:p>
        </w:tc>
        <w:tc>
          <w:tcPr>
            <w:tcW w:w="850" w:type="dxa"/>
          </w:tcPr>
          <w:p>
            <w:pPr>
              <w:pStyle w:val="9"/>
              <w:ind w:left="72" w:right="65"/>
              <w:rPr>
                <w:sz w:val="16"/>
              </w:rPr>
            </w:pPr>
            <w:r>
              <w:rPr>
                <w:spacing w:val="-4"/>
                <w:sz w:val="16"/>
              </w:rPr>
              <w:t>O(V)</w:t>
            </w:r>
          </w:p>
        </w:tc>
        <w:tc>
          <w:tcPr>
            <w:tcW w:w="750" w:type="dxa"/>
          </w:tcPr>
          <w:p>
            <w:pPr>
              <w:pStyle w:val="9"/>
              <w:ind w:left="6"/>
              <w:rPr>
                <w:sz w:val="16"/>
              </w:rPr>
            </w:pPr>
            <w:r>
              <w:rPr>
                <w:spacing w:val="-5"/>
                <w:sz w:val="16"/>
              </w:rPr>
              <w:t>198</w:t>
            </w:r>
          </w:p>
        </w:tc>
        <w:tc>
          <w:tcPr>
            <w:tcW w:w="1001" w:type="dxa"/>
          </w:tcPr>
          <w:p>
            <w:pPr>
              <w:pStyle w:val="9"/>
              <w:ind w:left="4"/>
              <w:rPr>
                <w:sz w:val="16"/>
              </w:rPr>
            </w:pPr>
            <w:r>
              <w:rPr>
                <w:spacing w:val="-2"/>
                <w:sz w:val="16"/>
              </w:rPr>
              <w:t>20366200</w:t>
            </w:r>
          </w:p>
        </w:tc>
      </w:tr>
    </w:tbl>
    <w:p>
      <w:pPr>
        <w:spacing w:after="0"/>
        <w:rPr>
          <w:sz w:val="16"/>
        </w:rPr>
        <w:sectPr>
          <w:type w:val="continuous"/>
          <w:pgSz w:w="12240" w:h="15840"/>
          <w:pgMar w:top="900" w:right="860" w:bottom="280" w:left="860" w:header="720" w:footer="720" w:gutter="0"/>
          <w:cols w:equalWidth="0" w:num="2">
            <w:col w:w="5181" w:space="79"/>
            <w:col w:w="5260"/>
          </w:cols>
        </w:sectPr>
      </w:pPr>
    </w:p>
    <w:p>
      <w:pPr>
        <w:spacing w:before="109" w:line="182" w:lineRule="exact"/>
        <w:ind w:left="79" w:right="0" w:firstLine="0"/>
        <w:jc w:val="center"/>
        <w:rPr>
          <w:sz w:val="16"/>
        </w:rPr>
      </w:pPr>
      <w:r>
        <w:rPr>
          <w:spacing w:val="-2"/>
          <w:sz w:val="16"/>
        </w:rPr>
        <w:t>TABLE</w:t>
      </w:r>
      <w:r>
        <w:rPr>
          <w:spacing w:val="4"/>
          <w:sz w:val="16"/>
        </w:rPr>
        <w:t xml:space="preserve"> </w:t>
      </w:r>
      <w:r>
        <w:rPr>
          <w:spacing w:val="-5"/>
          <w:sz w:val="16"/>
        </w:rPr>
        <w:t>II</w:t>
      </w:r>
    </w:p>
    <w:p>
      <w:pPr>
        <w:spacing w:before="0" w:line="182" w:lineRule="exact"/>
        <w:ind w:left="79" w:right="0" w:firstLine="0"/>
        <w:jc w:val="center"/>
        <w:rPr>
          <w:sz w:val="16"/>
        </w:rPr>
      </w:pPr>
      <w:r>
        <w:rPr>
          <w:smallCaps/>
          <w:sz w:val="16"/>
        </w:rPr>
        <w:t>Performance</w:t>
      </w:r>
      <w:r>
        <w:rPr>
          <w:smallCaps/>
          <w:spacing w:val="43"/>
          <w:sz w:val="16"/>
        </w:rPr>
        <w:t xml:space="preserve"> </w:t>
      </w:r>
      <w:r>
        <w:rPr>
          <w:smallCaps/>
          <w:sz w:val="16"/>
        </w:rPr>
        <w:t>in</w:t>
      </w:r>
      <w:r>
        <w:rPr>
          <w:smallCaps/>
          <w:spacing w:val="44"/>
          <w:sz w:val="16"/>
        </w:rPr>
        <w:t xml:space="preserve"> </w:t>
      </w:r>
      <w:r>
        <w:rPr>
          <w:smallCaps/>
          <w:sz w:val="16"/>
        </w:rPr>
        <w:t>weighted</w:t>
      </w:r>
      <w:r>
        <w:rPr>
          <w:smallCaps/>
          <w:spacing w:val="44"/>
          <w:sz w:val="16"/>
        </w:rPr>
        <w:t xml:space="preserve"> </w:t>
      </w:r>
      <w:r>
        <w:rPr>
          <w:smallCaps/>
          <w:spacing w:val="-4"/>
          <w:sz w:val="16"/>
        </w:rPr>
        <w:t>grids</w:t>
      </w:r>
    </w:p>
    <w:p>
      <w:pPr>
        <w:pStyle w:val="5"/>
        <w:spacing w:before="3" w:after="1"/>
        <w:rPr>
          <w:sz w:val="15"/>
        </w:rPr>
      </w:pPr>
    </w:p>
    <w:tbl>
      <w:tblPr>
        <w:tblStyle w:val="4"/>
        <w:tblW w:w="0" w:type="auto"/>
        <w:tblInd w:w="2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0"/>
        <w:gridCol w:w="1151"/>
        <w:gridCol w:w="850"/>
        <w:gridCol w:w="750"/>
        <w:gridCol w:w="10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5" w:hRule="atLeast"/>
        </w:trPr>
        <w:tc>
          <w:tcPr>
            <w:tcW w:w="1000" w:type="dxa"/>
          </w:tcPr>
          <w:p>
            <w:pPr>
              <w:pStyle w:val="9"/>
              <w:spacing w:line="157" w:lineRule="exact"/>
              <w:rPr>
                <w:sz w:val="16"/>
              </w:rPr>
            </w:pPr>
            <w:r>
              <w:rPr>
                <w:spacing w:val="-2"/>
                <w:sz w:val="16"/>
              </w:rPr>
              <w:t>Algorithm</w:t>
            </w:r>
          </w:p>
          <w:p>
            <w:pPr>
              <w:pStyle w:val="9"/>
              <w:spacing w:line="182" w:lineRule="exact"/>
              <w:rPr>
                <w:sz w:val="16"/>
              </w:rPr>
            </w:pPr>
            <w:r>
              <w:rPr>
                <w:spacing w:val="-4"/>
                <w:sz w:val="16"/>
              </w:rPr>
              <w:t>name</w:t>
            </w:r>
          </w:p>
        </w:tc>
        <w:tc>
          <w:tcPr>
            <w:tcW w:w="1151" w:type="dxa"/>
          </w:tcPr>
          <w:p>
            <w:pPr>
              <w:pStyle w:val="9"/>
              <w:spacing w:line="157" w:lineRule="exact"/>
              <w:ind w:left="53" w:right="45"/>
              <w:rPr>
                <w:sz w:val="16"/>
              </w:rPr>
            </w:pPr>
            <w:r>
              <w:rPr>
                <w:spacing w:val="-4"/>
                <w:sz w:val="16"/>
              </w:rPr>
              <w:t>Time</w:t>
            </w:r>
          </w:p>
          <w:p>
            <w:pPr>
              <w:pStyle w:val="9"/>
              <w:spacing w:line="182" w:lineRule="exact"/>
              <w:ind w:left="53" w:right="45"/>
              <w:rPr>
                <w:sz w:val="16"/>
              </w:rPr>
            </w:pPr>
            <w:r>
              <w:rPr>
                <w:spacing w:val="-2"/>
                <w:sz w:val="16"/>
              </w:rPr>
              <w:t>complexity</w:t>
            </w:r>
          </w:p>
        </w:tc>
        <w:tc>
          <w:tcPr>
            <w:tcW w:w="850" w:type="dxa"/>
          </w:tcPr>
          <w:p>
            <w:pPr>
              <w:pStyle w:val="9"/>
              <w:spacing w:line="157" w:lineRule="exact"/>
              <w:ind w:left="72" w:right="65"/>
              <w:rPr>
                <w:sz w:val="16"/>
              </w:rPr>
            </w:pPr>
            <w:r>
              <w:rPr>
                <w:spacing w:val="-2"/>
                <w:sz w:val="16"/>
              </w:rPr>
              <w:t>Space</w:t>
            </w:r>
          </w:p>
          <w:p>
            <w:pPr>
              <w:pStyle w:val="9"/>
              <w:spacing w:before="2" w:line="232" w:lineRule="auto"/>
              <w:ind w:left="72" w:right="62"/>
              <w:rPr>
                <w:sz w:val="16"/>
              </w:rPr>
            </w:pPr>
            <w:r>
              <w:rPr>
                <w:spacing w:val="-2"/>
                <w:sz w:val="16"/>
              </w:rPr>
              <w:t>complex-</w:t>
            </w:r>
            <w:r>
              <w:rPr>
                <w:spacing w:val="40"/>
                <w:sz w:val="16"/>
              </w:rPr>
              <w:t xml:space="preserve"> </w:t>
            </w:r>
            <w:r>
              <w:rPr>
                <w:spacing w:val="-4"/>
                <w:sz w:val="16"/>
              </w:rPr>
              <w:t>ity</w:t>
            </w:r>
          </w:p>
        </w:tc>
        <w:tc>
          <w:tcPr>
            <w:tcW w:w="750" w:type="dxa"/>
          </w:tcPr>
          <w:p>
            <w:pPr>
              <w:pStyle w:val="9"/>
              <w:ind w:left="6"/>
              <w:rPr>
                <w:sz w:val="16"/>
              </w:rPr>
            </w:pPr>
            <w:r>
              <w:rPr>
                <w:spacing w:val="-4"/>
                <w:sz w:val="16"/>
              </w:rPr>
              <w:t>Cost</w:t>
            </w:r>
          </w:p>
        </w:tc>
        <w:tc>
          <w:tcPr>
            <w:tcW w:w="1001" w:type="dxa"/>
          </w:tcPr>
          <w:p>
            <w:pPr>
              <w:pStyle w:val="9"/>
              <w:spacing w:line="157" w:lineRule="exact"/>
              <w:ind w:left="175"/>
              <w:jc w:val="left"/>
              <w:rPr>
                <w:sz w:val="16"/>
              </w:rPr>
            </w:pPr>
            <w:r>
              <w:rPr>
                <w:spacing w:val="-2"/>
                <w:sz w:val="16"/>
              </w:rPr>
              <w:t>Execution</w:t>
            </w:r>
          </w:p>
          <w:p>
            <w:pPr>
              <w:pStyle w:val="9"/>
              <w:spacing w:line="182" w:lineRule="exact"/>
              <w:ind w:left="208"/>
              <w:jc w:val="left"/>
              <w:rPr>
                <w:sz w:val="16"/>
              </w:rPr>
            </w:pPr>
            <w:r>
              <w:rPr>
                <w:spacing w:val="-2"/>
                <w:sz w:val="16"/>
              </w:rPr>
              <w:t>Time(ns)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00" w:type="dxa"/>
          </w:tcPr>
          <w:p>
            <w:pPr>
              <w:pStyle w:val="9"/>
              <w:spacing w:line="157" w:lineRule="exact"/>
              <w:ind w:left="189"/>
              <w:jc w:val="left"/>
              <w:rPr>
                <w:sz w:val="16"/>
              </w:rPr>
            </w:pPr>
            <w:r>
              <w:rPr>
                <w:spacing w:val="-2"/>
                <w:sz w:val="16"/>
              </w:rPr>
              <w:t>Dijkstra’s</w:t>
            </w:r>
          </w:p>
          <w:p>
            <w:pPr>
              <w:pStyle w:val="9"/>
              <w:spacing w:line="180" w:lineRule="exact"/>
              <w:ind w:left="166"/>
              <w:jc w:val="left"/>
              <w:rPr>
                <w:sz w:val="16"/>
              </w:rPr>
            </w:pPr>
            <w:r>
              <w:rPr>
                <w:spacing w:val="-2"/>
                <w:sz w:val="16"/>
              </w:rPr>
              <w:t>Algorithm</w:t>
            </w:r>
          </w:p>
        </w:tc>
        <w:tc>
          <w:tcPr>
            <w:tcW w:w="1151" w:type="dxa"/>
          </w:tcPr>
          <w:p>
            <w:pPr>
              <w:pStyle w:val="9"/>
              <w:ind w:left="53"/>
              <w:rPr>
                <w:sz w:val="16"/>
              </w:rPr>
            </w:pPr>
            <w:r>
              <w:rPr>
                <w:spacing w:val="-2"/>
                <w:sz w:val="16"/>
              </w:rPr>
              <w:t>O((V+E)logV)</w:t>
            </w:r>
          </w:p>
        </w:tc>
        <w:tc>
          <w:tcPr>
            <w:tcW w:w="850" w:type="dxa"/>
          </w:tcPr>
          <w:p>
            <w:pPr>
              <w:pStyle w:val="9"/>
              <w:ind w:left="72" w:right="65"/>
              <w:rPr>
                <w:sz w:val="16"/>
              </w:rPr>
            </w:pPr>
            <w:r>
              <w:rPr>
                <w:spacing w:val="-4"/>
                <w:sz w:val="16"/>
              </w:rPr>
              <w:t>O(V)</w:t>
            </w:r>
          </w:p>
        </w:tc>
        <w:tc>
          <w:tcPr>
            <w:tcW w:w="750" w:type="dxa"/>
          </w:tcPr>
          <w:p>
            <w:pPr>
              <w:pStyle w:val="9"/>
              <w:ind w:left="6"/>
              <w:rPr>
                <w:sz w:val="16"/>
              </w:rPr>
            </w:pPr>
            <w:r>
              <w:rPr>
                <w:spacing w:val="-5"/>
                <w:sz w:val="16"/>
              </w:rPr>
              <w:t>429</w:t>
            </w:r>
          </w:p>
        </w:tc>
        <w:tc>
          <w:tcPr>
            <w:tcW w:w="1001" w:type="dxa"/>
          </w:tcPr>
          <w:p>
            <w:pPr>
              <w:pStyle w:val="9"/>
              <w:ind w:left="4"/>
              <w:rPr>
                <w:sz w:val="16"/>
              </w:rPr>
            </w:pPr>
            <w:r>
              <w:rPr>
                <w:spacing w:val="-2"/>
                <w:sz w:val="16"/>
              </w:rPr>
              <w:t>28496100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00" w:type="dxa"/>
          </w:tcPr>
          <w:p>
            <w:pPr>
              <w:pStyle w:val="9"/>
              <w:spacing w:line="157" w:lineRule="exact"/>
              <w:rPr>
                <w:sz w:val="16"/>
              </w:rPr>
            </w:pPr>
            <w:r>
              <w:rPr>
                <w:spacing w:val="-5"/>
                <w:sz w:val="16"/>
              </w:rPr>
              <w:t>A*</w:t>
            </w:r>
          </w:p>
          <w:p>
            <w:pPr>
              <w:pStyle w:val="9"/>
              <w:spacing w:line="180" w:lineRule="exact"/>
              <w:rPr>
                <w:sz w:val="16"/>
              </w:rPr>
            </w:pPr>
            <w:r>
              <w:rPr>
                <w:spacing w:val="-2"/>
                <w:sz w:val="16"/>
              </w:rPr>
              <w:t>Algorithm</w:t>
            </w:r>
          </w:p>
        </w:tc>
        <w:tc>
          <w:tcPr>
            <w:tcW w:w="1151" w:type="dxa"/>
          </w:tcPr>
          <w:p>
            <w:pPr>
              <w:pStyle w:val="9"/>
              <w:ind w:left="53"/>
              <w:rPr>
                <w:sz w:val="16"/>
              </w:rPr>
            </w:pPr>
            <w:r>
              <w:rPr>
                <w:spacing w:val="-2"/>
                <w:sz w:val="16"/>
              </w:rPr>
              <w:t>O((V+E)logV)</w:t>
            </w:r>
          </w:p>
        </w:tc>
        <w:tc>
          <w:tcPr>
            <w:tcW w:w="850" w:type="dxa"/>
          </w:tcPr>
          <w:p>
            <w:pPr>
              <w:pStyle w:val="9"/>
              <w:ind w:left="72" w:right="65"/>
              <w:rPr>
                <w:sz w:val="16"/>
              </w:rPr>
            </w:pPr>
            <w:r>
              <w:rPr>
                <w:spacing w:val="-4"/>
                <w:sz w:val="16"/>
              </w:rPr>
              <w:t>O(V)</w:t>
            </w:r>
          </w:p>
        </w:tc>
        <w:tc>
          <w:tcPr>
            <w:tcW w:w="750" w:type="dxa"/>
          </w:tcPr>
          <w:p>
            <w:pPr>
              <w:pStyle w:val="9"/>
              <w:ind w:left="6"/>
              <w:rPr>
                <w:sz w:val="16"/>
              </w:rPr>
            </w:pPr>
            <w:r>
              <w:rPr>
                <w:spacing w:val="-5"/>
                <w:sz w:val="16"/>
              </w:rPr>
              <w:t>423</w:t>
            </w:r>
          </w:p>
        </w:tc>
        <w:tc>
          <w:tcPr>
            <w:tcW w:w="1001" w:type="dxa"/>
          </w:tcPr>
          <w:p>
            <w:pPr>
              <w:pStyle w:val="9"/>
              <w:ind w:left="4"/>
              <w:rPr>
                <w:sz w:val="16"/>
              </w:rPr>
            </w:pPr>
            <w:r>
              <w:rPr>
                <w:spacing w:val="-2"/>
                <w:sz w:val="16"/>
              </w:rPr>
              <w:t>22751600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1000" w:type="dxa"/>
          </w:tcPr>
          <w:p>
            <w:pPr>
              <w:pStyle w:val="9"/>
              <w:spacing w:line="157" w:lineRule="exact"/>
              <w:rPr>
                <w:sz w:val="16"/>
              </w:rPr>
            </w:pPr>
            <w:r>
              <w:rPr>
                <w:spacing w:val="-5"/>
                <w:sz w:val="16"/>
              </w:rPr>
              <w:t>BFS</w:t>
            </w:r>
          </w:p>
          <w:p>
            <w:pPr>
              <w:pStyle w:val="9"/>
              <w:spacing w:line="180" w:lineRule="exact"/>
              <w:rPr>
                <w:sz w:val="16"/>
              </w:rPr>
            </w:pPr>
            <w:r>
              <w:rPr>
                <w:spacing w:val="-2"/>
                <w:sz w:val="16"/>
              </w:rPr>
              <w:t>Algorithm</w:t>
            </w:r>
          </w:p>
        </w:tc>
        <w:tc>
          <w:tcPr>
            <w:tcW w:w="1151" w:type="dxa"/>
          </w:tcPr>
          <w:p>
            <w:pPr>
              <w:pStyle w:val="9"/>
              <w:ind w:left="53" w:right="45"/>
              <w:rPr>
                <w:sz w:val="16"/>
              </w:rPr>
            </w:pPr>
            <w:r>
              <w:rPr>
                <w:spacing w:val="-2"/>
                <w:sz w:val="16"/>
              </w:rPr>
              <w:t>O(ElogV)</w:t>
            </w:r>
          </w:p>
        </w:tc>
        <w:tc>
          <w:tcPr>
            <w:tcW w:w="850" w:type="dxa"/>
          </w:tcPr>
          <w:p>
            <w:pPr>
              <w:pStyle w:val="9"/>
              <w:ind w:left="72" w:right="65"/>
              <w:rPr>
                <w:sz w:val="16"/>
              </w:rPr>
            </w:pPr>
            <w:r>
              <w:rPr>
                <w:spacing w:val="-4"/>
                <w:sz w:val="16"/>
              </w:rPr>
              <w:t>O(V)</w:t>
            </w:r>
          </w:p>
        </w:tc>
        <w:tc>
          <w:tcPr>
            <w:tcW w:w="750" w:type="dxa"/>
          </w:tcPr>
          <w:p>
            <w:pPr>
              <w:pStyle w:val="9"/>
              <w:ind w:left="6"/>
              <w:rPr>
                <w:sz w:val="16"/>
              </w:rPr>
            </w:pPr>
            <w:r>
              <w:rPr>
                <w:spacing w:val="-5"/>
                <w:sz w:val="16"/>
              </w:rPr>
              <w:t>423</w:t>
            </w:r>
          </w:p>
        </w:tc>
        <w:tc>
          <w:tcPr>
            <w:tcW w:w="1001" w:type="dxa"/>
          </w:tcPr>
          <w:p>
            <w:pPr>
              <w:pStyle w:val="9"/>
              <w:ind w:left="4"/>
              <w:rPr>
                <w:sz w:val="16"/>
              </w:rPr>
            </w:pPr>
            <w:r>
              <w:rPr>
                <w:spacing w:val="-2"/>
                <w:sz w:val="16"/>
              </w:rPr>
              <w:t>17623900</w:t>
            </w:r>
          </w:p>
        </w:tc>
      </w:tr>
    </w:tbl>
    <w:p>
      <w:pPr>
        <w:pStyle w:val="5"/>
      </w:pPr>
    </w:p>
    <w:p>
      <w:pPr>
        <w:pStyle w:val="5"/>
        <w:spacing w:before="117"/>
      </w:pPr>
      <w:r>
        <w:drawing>
          <wp:anchor distT="0" distB="0" distL="0" distR="0" simplePos="0" relativeHeight="251662336" behindDoc="1" locked="0" layoutInCell="1" allowOverlap="1">
            <wp:simplePos x="0" y="0"/>
            <wp:positionH relativeFrom="page">
              <wp:posOffset>699770</wp:posOffset>
            </wp:positionH>
            <wp:positionV relativeFrom="paragraph">
              <wp:posOffset>235585</wp:posOffset>
            </wp:positionV>
            <wp:extent cx="2954655" cy="190246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954369" cy="1902237"/>
                    </a:xfrm>
                    <a:prstGeom prst="rect">
                      <a:avLst/>
                    </a:prstGeom>
                  </pic:spPr>
                </pic:pic>
              </a:graphicData>
            </a:graphic>
          </wp:anchor>
        </w:drawing>
      </w:r>
    </w:p>
    <w:p>
      <w:pPr>
        <w:pStyle w:val="5"/>
        <w:spacing w:before="110"/>
        <w:rPr>
          <w:sz w:val="12"/>
        </w:rPr>
      </w:pPr>
    </w:p>
    <w:p>
      <w:pPr>
        <w:spacing w:before="0"/>
        <w:ind w:left="79" w:right="0" w:firstLine="0"/>
        <w:jc w:val="center"/>
        <w:rPr>
          <w:sz w:val="16"/>
        </w:rPr>
      </w:pPr>
      <w:r>
        <w:rPr>
          <w:sz w:val="16"/>
        </w:rPr>
        <w:t>Fig.</w:t>
      </w:r>
      <w:r>
        <w:rPr>
          <w:spacing w:val="8"/>
          <w:sz w:val="16"/>
        </w:rPr>
        <w:t xml:space="preserve"> </w:t>
      </w:r>
      <w:r>
        <w:rPr>
          <w:sz w:val="16"/>
        </w:rPr>
        <w:t>2.</w:t>
      </w:r>
      <w:r>
        <w:rPr>
          <w:spacing w:val="58"/>
          <w:sz w:val="16"/>
        </w:rPr>
        <w:t xml:space="preserve"> </w:t>
      </w:r>
      <w:r>
        <w:rPr>
          <w:sz w:val="16"/>
        </w:rPr>
        <w:t>Time</w:t>
      </w:r>
      <w:r>
        <w:rPr>
          <w:spacing w:val="9"/>
          <w:sz w:val="16"/>
        </w:rPr>
        <w:t xml:space="preserve"> </w:t>
      </w:r>
      <w:r>
        <w:rPr>
          <w:sz w:val="16"/>
        </w:rPr>
        <w:t>Complexities</w:t>
      </w:r>
      <w:r>
        <w:rPr>
          <w:spacing w:val="8"/>
          <w:sz w:val="16"/>
        </w:rPr>
        <w:t xml:space="preserve"> </w:t>
      </w:r>
      <w:r>
        <w:rPr>
          <w:sz w:val="16"/>
        </w:rPr>
        <w:t>for</w:t>
      </w:r>
      <w:r>
        <w:rPr>
          <w:spacing w:val="9"/>
          <w:sz w:val="16"/>
        </w:rPr>
        <w:t xml:space="preserve"> </w:t>
      </w:r>
      <w:r>
        <w:rPr>
          <w:sz w:val="16"/>
        </w:rPr>
        <w:t>Conventional</w:t>
      </w:r>
      <w:r>
        <w:rPr>
          <w:spacing w:val="8"/>
          <w:sz w:val="16"/>
        </w:rPr>
        <w:t xml:space="preserve"> </w:t>
      </w:r>
      <w:r>
        <w:rPr>
          <w:spacing w:val="-2"/>
          <w:sz w:val="16"/>
        </w:rPr>
        <w:t>Grids</w:t>
      </w:r>
    </w:p>
    <w:p>
      <w:pPr>
        <w:pStyle w:val="5"/>
      </w:pPr>
    </w:p>
    <w:p>
      <w:pPr>
        <w:pStyle w:val="5"/>
        <w:spacing w:before="42"/>
      </w:pPr>
      <w:r>
        <w:drawing>
          <wp:anchor distT="0" distB="0" distL="0" distR="0" simplePos="0" relativeHeight="251663360" behindDoc="1" locked="0" layoutInCell="1" allowOverlap="1">
            <wp:simplePos x="0" y="0"/>
            <wp:positionH relativeFrom="page">
              <wp:posOffset>680720</wp:posOffset>
            </wp:positionH>
            <wp:positionV relativeFrom="paragraph">
              <wp:posOffset>187960</wp:posOffset>
            </wp:positionV>
            <wp:extent cx="2954655" cy="190436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954369" cy="1904238"/>
                    </a:xfrm>
                    <a:prstGeom prst="rect">
                      <a:avLst/>
                    </a:prstGeom>
                  </pic:spPr>
                </pic:pic>
              </a:graphicData>
            </a:graphic>
          </wp:anchor>
        </w:drawing>
      </w:r>
    </w:p>
    <w:p>
      <w:pPr>
        <w:pStyle w:val="5"/>
        <w:spacing w:before="137"/>
        <w:rPr>
          <w:sz w:val="16"/>
        </w:rPr>
      </w:pPr>
    </w:p>
    <w:p>
      <w:pPr>
        <w:spacing w:before="0"/>
        <w:ind w:left="79" w:right="0" w:firstLine="0"/>
        <w:jc w:val="center"/>
        <w:rPr>
          <w:sz w:val="16"/>
        </w:rPr>
      </w:pPr>
      <w:r>
        <w:rPr>
          <w:sz w:val="16"/>
        </w:rPr>
        <w:t>Fig.</w:t>
      </w:r>
      <w:r>
        <w:rPr>
          <w:spacing w:val="8"/>
          <w:sz w:val="16"/>
        </w:rPr>
        <w:t xml:space="preserve"> </w:t>
      </w:r>
      <w:r>
        <w:rPr>
          <w:sz w:val="16"/>
        </w:rPr>
        <w:t>3.</w:t>
      </w:r>
      <w:r>
        <w:rPr>
          <w:spacing w:val="58"/>
          <w:sz w:val="16"/>
        </w:rPr>
        <w:t xml:space="preserve"> </w:t>
      </w:r>
      <w:r>
        <w:rPr>
          <w:sz w:val="16"/>
        </w:rPr>
        <w:t>Time</w:t>
      </w:r>
      <w:r>
        <w:rPr>
          <w:spacing w:val="8"/>
          <w:sz w:val="16"/>
        </w:rPr>
        <w:t xml:space="preserve"> </w:t>
      </w:r>
      <w:r>
        <w:rPr>
          <w:sz w:val="16"/>
        </w:rPr>
        <w:t>Complexities</w:t>
      </w:r>
      <w:r>
        <w:rPr>
          <w:spacing w:val="9"/>
          <w:sz w:val="16"/>
        </w:rPr>
        <w:t xml:space="preserve"> </w:t>
      </w:r>
      <w:r>
        <w:rPr>
          <w:sz w:val="16"/>
        </w:rPr>
        <w:t>for</w:t>
      </w:r>
      <w:r>
        <w:rPr>
          <w:spacing w:val="8"/>
          <w:sz w:val="16"/>
        </w:rPr>
        <w:t xml:space="preserve"> </w:t>
      </w:r>
      <w:r>
        <w:rPr>
          <w:sz w:val="16"/>
        </w:rPr>
        <w:t>Weighted</w:t>
      </w:r>
      <w:r>
        <w:rPr>
          <w:spacing w:val="9"/>
          <w:sz w:val="16"/>
        </w:rPr>
        <w:t xml:space="preserve"> </w:t>
      </w:r>
      <w:r>
        <w:rPr>
          <w:spacing w:val="-2"/>
          <w:sz w:val="16"/>
        </w:rPr>
        <w:t>Grids</w:t>
      </w:r>
    </w:p>
    <w:p>
      <w:pPr>
        <w:pStyle w:val="5"/>
        <w:spacing w:before="50"/>
        <w:rPr>
          <w:sz w:val="16"/>
        </w:rPr>
      </w:pPr>
    </w:p>
    <w:p>
      <w:pPr>
        <w:pStyle w:val="5"/>
        <w:spacing w:line="249" w:lineRule="auto"/>
        <w:ind w:left="119" w:right="38" w:firstLine="199"/>
        <w:jc w:val="both"/>
      </w:pPr>
      <w:r>
        <w:t>All algorithms have a space complexity of O(V). From a space standpoint, all of these techniques are possible because memory utilization is similar across them.</w:t>
      </w:r>
    </w:p>
    <w:p>
      <w:pPr>
        <w:pStyle w:val="5"/>
        <w:spacing w:line="249" w:lineRule="auto"/>
        <w:ind w:left="119" w:right="38" w:firstLine="199"/>
        <w:jc w:val="both"/>
      </w:pPr>
      <w:r>
        <w:t>Finally, the A* method shows to be the shortest path and</w:t>
      </w:r>
      <w:r>
        <w:rPr>
          <w:spacing w:val="40"/>
        </w:rPr>
        <w:t xml:space="preserve"> </w:t>
      </w:r>
      <w:r>
        <w:t>the most efficient in terms of execution time for traditional grids. A* is still accurate and efficient for non-conventional grids; WJPS’s capacity to skip nodes and minimize checks allows it to perform competitively. Because it doesn’t have heuristic assistance, Dijkstra’s method is correct but typically slower than A*. Simple as it is, BFS performs less well on large or weighted grids than heuristic-based techniques like A*.</w:t>
      </w:r>
      <w:r>
        <w:rPr>
          <w:spacing w:val="24"/>
        </w:rPr>
        <w:t xml:space="preserve"> </w:t>
      </w:r>
      <w:r>
        <w:t>Thus,</w:t>
      </w:r>
      <w:r>
        <w:rPr>
          <w:spacing w:val="24"/>
        </w:rPr>
        <w:t xml:space="preserve"> </w:t>
      </w:r>
      <w:r>
        <w:t>especially</w:t>
      </w:r>
      <w:r>
        <w:rPr>
          <w:spacing w:val="24"/>
        </w:rPr>
        <w:t xml:space="preserve"> </w:t>
      </w:r>
      <w:r>
        <w:t>in</w:t>
      </w:r>
      <w:r>
        <w:rPr>
          <w:spacing w:val="24"/>
        </w:rPr>
        <w:t xml:space="preserve"> </w:t>
      </w:r>
      <w:r>
        <w:t>big</w:t>
      </w:r>
      <w:r>
        <w:rPr>
          <w:spacing w:val="23"/>
        </w:rPr>
        <w:t xml:space="preserve"> </w:t>
      </w:r>
      <w:r>
        <w:t>and</w:t>
      </w:r>
      <w:r>
        <w:rPr>
          <w:spacing w:val="24"/>
        </w:rPr>
        <w:t xml:space="preserve"> </w:t>
      </w:r>
      <w:r>
        <w:t>complicated</w:t>
      </w:r>
      <w:r>
        <w:rPr>
          <w:spacing w:val="24"/>
        </w:rPr>
        <w:t xml:space="preserve"> </w:t>
      </w:r>
      <w:r>
        <w:t>weighted</w:t>
      </w:r>
      <w:r>
        <w:rPr>
          <w:spacing w:val="24"/>
        </w:rPr>
        <w:t xml:space="preserve"> </w:t>
      </w:r>
      <w:r>
        <w:rPr>
          <w:spacing w:val="-2"/>
        </w:rPr>
        <w:t>grids,</w:t>
      </w:r>
    </w:p>
    <w:p>
      <w:pPr>
        <w:pStyle w:val="5"/>
        <w:spacing w:before="71" w:line="249" w:lineRule="auto"/>
        <w:ind w:left="119" w:right="117"/>
        <w:jc w:val="both"/>
      </w:pPr>
      <w:r>
        <w:br w:type="column"/>
      </w:r>
      <w:r>
        <w:t>the</w:t>
      </w:r>
      <w:r>
        <w:rPr>
          <w:spacing w:val="40"/>
        </w:rPr>
        <w:t xml:space="preserve"> </w:t>
      </w:r>
      <w:r>
        <w:t>algorithm</w:t>
      </w:r>
      <w:r>
        <w:rPr>
          <w:spacing w:val="40"/>
        </w:rPr>
        <w:t xml:space="preserve"> </w:t>
      </w:r>
      <w:r>
        <w:t>selected</w:t>
      </w:r>
      <w:r>
        <w:rPr>
          <w:spacing w:val="40"/>
        </w:rPr>
        <w:t xml:space="preserve"> </w:t>
      </w:r>
      <w:r>
        <w:t>can</w:t>
      </w:r>
      <w:r>
        <w:rPr>
          <w:spacing w:val="40"/>
        </w:rPr>
        <w:t xml:space="preserve"> </w:t>
      </w:r>
      <w:r>
        <w:t>have</w:t>
      </w:r>
      <w:r>
        <w:rPr>
          <w:spacing w:val="40"/>
        </w:rPr>
        <w:t xml:space="preserve"> </w:t>
      </w:r>
      <w:r>
        <w:t>a</w:t>
      </w:r>
      <w:r>
        <w:rPr>
          <w:spacing w:val="40"/>
        </w:rPr>
        <w:t xml:space="preserve"> </w:t>
      </w:r>
      <w:r>
        <w:t>big</w:t>
      </w:r>
      <w:r>
        <w:rPr>
          <w:spacing w:val="40"/>
        </w:rPr>
        <w:t xml:space="preserve"> </w:t>
      </w:r>
      <w:r>
        <w:t>effect</w:t>
      </w:r>
      <w:r>
        <w:rPr>
          <w:spacing w:val="40"/>
        </w:rPr>
        <w:t xml:space="preserve"> </w:t>
      </w:r>
      <w:r>
        <w:t>on</w:t>
      </w:r>
      <w:r>
        <w:rPr>
          <w:spacing w:val="40"/>
        </w:rPr>
        <w:t xml:space="preserve"> </w:t>
      </w:r>
      <w:r>
        <w:t>accuracy and performance. The precise path costs noted, such 198,</w:t>
      </w:r>
      <w:r>
        <w:rPr>
          <w:spacing w:val="80"/>
          <w:w w:val="150"/>
        </w:rPr>
        <w:t xml:space="preserve"> </w:t>
      </w:r>
      <w:r>
        <w:t>423, and 429, are indicative of a certain set of weights and configurations</w:t>
      </w:r>
      <w:r>
        <w:rPr>
          <w:spacing w:val="-7"/>
        </w:rPr>
        <w:t xml:space="preserve"> </w:t>
      </w:r>
      <w:r>
        <w:t>and</w:t>
      </w:r>
      <w:r>
        <w:rPr>
          <w:spacing w:val="-7"/>
        </w:rPr>
        <w:t xml:space="preserve"> </w:t>
      </w:r>
      <w:r>
        <w:t>might</w:t>
      </w:r>
      <w:r>
        <w:rPr>
          <w:spacing w:val="-6"/>
        </w:rPr>
        <w:t xml:space="preserve"> </w:t>
      </w:r>
      <w:r>
        <w:t>change</w:t>
      </w:r>
      <w:r>
        <w:rPr>
          <w:spacing w:val="-7"/>
        </w:rPr>
        <w:t xml:space="preserve"> </w:t>
      </w:r>
      <w:r>
        <w:t>depending</w:t>
      </w:r>
      <w:r>
        <w:rPr>
          <w:spacing w:val="-6"/>
        </w:rPr>
        <w:t xml:space="preserve"> </w:t>
      </w:r>
      <w:r>
        <w:t>on</w:t>
      </w:r>
      <w:r>
        <w:rPr>
          <w:spacing w:val="-7"/>
        </w:rPr>
        <w:t xml:space="preserve"> </w:t>
      </w:r>
      <w:r>
        <w:t>the</w:t>
      </w:r>
      <w:r>
        <w:rPr>
          <w:spacing w:val="-6"/>
        </w:rPr>
        <w:t xml:space="preserve"> </w:t>
      </w:r>
      <w:r>
        <w:t>grid</w:t>
      </w:r>
      <w:r>
        <w:rPr>
          <w:spacing w:val="-7"/>
        </w:rPr>
        <w:t xml:space="preserve"> </w:t>
      </w:r>
      <w:r>
        <w:rPr>
          <w:spacing w:val="-2"/>
        </w:rPr>
        <w:t>design.</w:t>
      </w:r>
    </w:p>
    <w:p>
      <w:pPr>
        <w:pStyle w:val="8"/>
        <w:numPr>
          <w:ilvl w:val="0"/>
          <w:numId w:val="1"/>
        </w:numPr>
        <w:tabs>
          <w:tab w:val="left" w:pos="1295"/>
        </w:tabs>
        <w:spacing w:before="158" w:after="0" w:line="240" w:lineRule="auto"/>
        <w:ind w:left="1295" w:right="0" w:hanging="266"/>
        <w:jc w:val="left"/>
        <w:rPr>
          <w:sz w:val="20"/>
        </w:rPr>
      </w:pPr>
      <w:r>
        <w:rPr>
          <w:smallCaps/>
          <w:sz w:val="20"/>
        </w:rPr>
        <w:t>Conclusion</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0"/>
          <w:sz w:val="20"/>
        </w:rPr>
        <w:t xml:space="preserve"> </w:t>
      </w:r>
      <w:r>
        <w:rPr>
          <w:smallCaps/>
          <w:spacing w:val="-4"/>
          <w:sz w:val="20"/>
        </w:rPr>
        <w:t>scope</w:t>
      </w:r>
    </w:p>
    <w:p>
      <w:pPr>
        <w:pStyle w:val="5"/>
        <w:spacing w:before="89" w:line="249" w:lineRule="auto"/>
        <w:ind w:left="119" w:right="117" w:firstLine="199"/>
        <w:jc w:val="both"/>
      </w:pPr>
      <w:r>
        <w:t>When it is only paths that need to be searched for within different</w:t>
      </w:r>
      <w:r>
        <w:rPr>
          <w:spacing w:val="40"/>
        </w:rPr>
        <w:t xml:space="preserve"> </w:t>
      </w:r>
      <w:r>
        <w:t>types</w:t>
      </w:r>
      <w:r>
        <w:rPr>
          <w:spacing w:val="40"/>
        </w:rPr>
        <w:t xml:space="preserve"> </w:t>
      </w:r>
      <w:r>
        <w:t>of</w:t>
      </w:r>
      <w:r>
        <w:rPr>
          <w:spacing w:val="40"/>
        </w:rPr>
        <w:t xml:space="preserve"> </w:t>
      </w:r>
      <w:r>
        <w:t>grids</w:t>
      </w:r>
      <w:r>
        <w:rPr>
          <w:spacing w:val="40"/>
        </w:rPr>
        <w:t xml:space="preserve"> </w:t>
      </w:r>
      <w:r>
        <w:t>like</w:t>
      </w:r>
      <w:r>
        <w:rPr>
          <w:spacing w:val="40"/>
        </w:rPr>
        <w:t xml:space="preserve"> </w:t>
      </w:r>
      <w:r>
        <w:t>the</w:t>
      </w:r>
      <w:r>
        <w:rPr>
          <w:spacing w:val="40"/>
        </w:rPr>
        <w:t xml:space="preserve"> </w:t>
      </w:r>
      <w:r>
        <w:t>following</w:t>
      </w:r>
      <w:r>
        <w:rPr>
          <w:spacing w:val="40"/>
        </w:rPr>
        <w:t xml:space="preserve"> </w:t>
      </w:r>
      <w:r>
        <w:t>two</w:t>
      </w:r>
      <w:r>
        <w:rPr>
          <w:spacing w:val="40"/>
        </w:rPr>
        <w:t xml:space="preserve"> </w:t>
      </w:r>
      <w:r>
        <w:t>types</w:t>
      </w:r>
      <w:r>
        <w:rPr>
          <w:spacing w:val="40"/>
        </w:rPr>
        <w:t xml:space="preserve"> </w:t>
      </w:r>
      <w:r>
        <w:t>of grids normal and weighted, there are certain strengths to be recognized in BFS, Dijkstra’s and A* algorithms used for</w:t>
      </w:r>
      <w:r>
        <w:rPr>
          <w:spacing w:val="80"/>
        </w:rPr>
        <w:t xml:space="preserve"> </w:t>
      </w:r>
      <w:r>
        <w:t>path finding. Specifically, BFS proves to be outperforms in unweighted, whereas it performs poorly on weighted graphs, since</w:t>
      </w:r>
      <w:r>
        <w:rPr>
          <w:spacing w:val="25"/>
        </w:rPr>
        <w:t xml:space="preserve"> </w:t>
      </w:r>
      <w:r>
        <w:t>costs</w:t>
      </w:r>
      <w:r>
        <w:rPr>
          <w:spacing w:val="25"/>
        </w:rPr>
        <w:t xml:space="preserve"> </w:t>
      </w:r>
      <w:r>
        <w:t>are</w:t>
      </w:r>
      <w:r>
        <w:rPr>
          <w:spacing w:val="25"/>
        </w:rPr>
        <w:t xml:space="preserve"> </w:t>
      </w:r>
      <w:r>
        <w:t>not</w:t>
      </w:r>
      <w:r>
        <w:rPr>
          <w:spacing w:val="25"/>
        </w:rPr>
        <w:t xml:space="preserve"> </w:t>
      </w:r>
      <w:r>
        <w:t>uniform,</w:t>
      </w:r>
      <w:r>
        <w:rPr>
          <w:spacing w:val="25"/>
        </w:rPr>
        <w:t xml:space="preserve"> </w:t>
      </w:r>
      <w:r>
        <w:t>the</w:t>
      </w:r>
      <w:r>
        <w:rPr>
          <w:spacing w:val="25"/>
        </w:rPr>
        <w:t xml:space="preserve"> </w:t>
      </w:r>
      <w:r>
        <w:t>algorithm</w:t>
      </w:r>
      <w:r>
        <w:rPr>
          <w:spacing w:val="25"/>
        </w:rPr>
        <w:t xml:space="preserve"> </w:t>
      </w:r>
      <w:r>
        <w:t>fails</w:t>
      </w:r>
      <w:r>
        <w:rPr>
          <w:spacing w:val="25"/>
        </w:rPr>
        <w:t xml:space="preserve"> </w:t>
      </w:r>
      <w:r>
        <w:t>to</w:t>
      </w:r>
      <w:r>
        <w:rPr>
          <w:spacing w:val="25"/>
        </w:rPr>
        <w:t xml:space="preserve"> </w:t>
      </w:r>
      <w:r>
        <w:t>recognize in calculations. Dijkstra’s algorithm for weighted grids that gives the shortest path as per the cumulative cost of each movement ensures optimal path but takes comparatively more time</w:t>
      </w:r>
      <w:r>
        <w:rPr>
          <w:spacing w:val="-3"/>
        </w:rPr>
        <w:t xml:space="preserve"> </w:t>
      </w:r>
      <w:r>
        <w:t>to</w:t>
      </w:r>
      <w:r>
        <w:rPr>
          <w:spacing w:val="-3"/>
        </w:rPr>
        <w:t xml:space="preserve"> </w:t>
      </w:r>
      <w:r>
        <w:t>generate</w:t>
      </w:r>
      <w:r>
        <w:rPr>
          <w:spacing w:val="-3"/>
        </w:rPr>
        <w:t xml:space="preserve"> </w:t>
      </w:r>
      <w:r>
        <w:t>the</w:t>
      </w:r>
      <w:r>
        <w:rPr>
          <w:spacing w:val="-3"/>
        </w:rPr>
        <w:t xml:space="preserve"> </w:t>
      </w:r>
      <w:r>
        <w:t>output.</w:t>
      </w:r>
      <w:r>
        <w:rPr>
          <w:spacing w:val="-3"/>
        </w:rPr>
        <w:t xml:space="preserve"> </w:t>
      </w:r>
      <w:r>
        <w:t>A*</w:t>
      </w:r>
      <w:r>
        <w:rPr>
          <w:spacing w:val="-3"/>
        </w:rPr>
        <w:t xml:space="preserve"> </w:t>
      </w:r>
      <w:r>
        <w:t>algorithm</w:t>
      </w:r>
      <w:r>
        <w:rPr>
          <w:spacing w:val="-3"/>
        </w:rPr>
        <w:t xml:space="preserve"> </w:t>
      </w:r>
      <w:r>
        <w:t>is</w:t>
      </w:r>
      <w:r>
        <w:rPr>
          <w:spacing w:val="-3"/>
        </w:rPr>
        <w:t xml:space="preserve"> </w:t>
      </w:r>
      <w:r>
        <w:t>generally</w:t>
      </w:r>
      <w:r>
        <w:rPr>
          <w:spacing w:val="-3"/>
        </w:rPr>
        <w:t xml:space="preserve"> </w:t>
      </w:r>
      <w:r>
        <w:t>faster</w:t>
      </w:r>
      <w:r>
        <w:rPr>
          <w:spacing w:val="-3"/>
        </w:rPr>
        <w:t xml:space="preserve"> </w:t>
      </w:r>
      <w:r>
        <w:t>as it</w:t>
      </w:r>
      <w:r>
        <w:rPr>
          <w:spacing w:val="-9"/>
        </w:rPr>
        <w:t xml:space="preserve"> </w:t>
      </w:r>
      <w:r>
        <w:t>traverse</w:t>
      </w:r>
      <w:r>
        <w:rPr>
          <w:spacing w:val="-9"/>
        </w:rPr>
        <w:t xml:space="preserve"> </w:t>
      </w:r>
      <w:r>
        <w:t>over</w:t>
      </w:r>
      <w:r>
        <w:rPr>
          <w:spacing w:val="-9"/>
        </w:rPr>
        <w:t xml:space="preserve"> </w:t>
      </w:r>
      <w:r>
        <w:t>the</w:t>
      </w:r>
      <w:r>
        <w:rPr>
          <w:spacing w:val="-9"/>
        </w:rPr>
        <w:t xml:space="preserve"> </w:t>
      </w:r>
      <w:r>
        <w:t>nodes</w:t>
      </w:r>
      <w:r>
        <w:rPr>
          <w:spacing w:val="-9"/>
        </w:rPr>
        <w:t xml:space="preserve"> </w:t>
      </w:r>
      <w:r>
        <w:t>in</w:t>
      </w:r>
      <w:r>
        <w:rPr>
          <w:spacing w:val="-9"/>
        </w:rPr>
        <w:t xml:space="preserve"> </w:t>
      </w:r>
      <w:r>
        <w:t>the</w:t>
      </w:r>
      <w:r>
        <w:rPr>
          <w:spacing w:val="-9"/>
        </w:rPr>
        <w:t xml:space="preserve"> </w:t>
      </w:r>
      <w:r>
        <w:t>map.</w:t>
      </w:r>
      <w:r>
        <w:rPr>
          <w:spacing w:val="-9"/>
        </w:rPr>
        <w:t xml:space="preserve"> </w:t>
      </w:r>
      <w:r>
        <w:t>A*</w:t>
      </w:r>
      <w:r>
        <w:rPr>
          <w:spacing w:val="-9"/>
        </w:rPr>
        <w:t xml:space="preserve"> </w:t>
      </w:r>
      <w:r>
        <w:t>is</w:t>
      </w:r>
      <w:r>
        <w:rPr>
          <w:spacing w:val="-9"/>
        </w:rPr>
        <w:t xml:space="preserve"> </w:t>
      </w:r>
      <w:r>
        <w:t>particularly</w:t>
      </w:r>
      <w:r>
        <w:rPr>
          <w:spacing w:val="-9"/>
        </w:rPr>
        <w:t xml:space="preserve"> </w:t>
      </w:r>
      <w:r>
        <w:t>suitable for application in complex environments with large spaces</w:t>
      </w:r>
      <w:r>
        <w:rPr>
          <w:spacing w:val="80"/>
        </w:rPr>
        <w:t xml:space="preserve"> </w:t>
      </w:r>
      <w:r>
        <w:t>and</w:t>
      </w:r>
      <w:r>
        <w:rPr>
          <w:spacing w:val="40"/>
        </w:rPr>
        <w:t xml:space="preserve"> </w:t>
      </w:r>
      <w:r>
        <w:t>weight</w:t>
      </w:r>
      <w:r>
        <w:rPr>
          <w:spacing w:val="40"/>
        </w:rPr>
        <w:t xml:space="preserve"> </w:t>
      </w:r>
      <w:r>
        <w:t>as</w:t>
      </w:r>
      <w:r>
        <w:rPr>
          <w:spacing w:val="40"/>
        </w:rPr>
        <w:t xml:space="preserve"> </w:t>
      </w:r>
      <w:r>
        <w:t>factors</w:t>
      </w:r>
      <w:r>
        <w:rPr>
          <w:spacing w:val="40"/>
        </w:rPr>
        <w:t xml:space="preserve"> </w:t>
      </w:r>
      <w:r>
        <w:t>come</w:t>
      </w:r>
      <w:r>
        <w:rPr>
          <w:spacing w:val="40"/>
        </w:rPr>
        <w:t xml:space="preserve"> </w:t>
      </w:r>
      <w:r>
        <w:t>into</w:t>
      </w:r>
      <w:r>
        <w:rPr>
          <w:spacing w:val="40"/>
        </w:rPr>
        <w:t xml:space="preserve"> </w:t>
      </w:r>
      <w:r>
        <w:t>play.</w:t>
      </w:r>
      <w:r>
        <w:rPr>
          <w:spacing w:val="40"/>
        </w:rPr>
        <w:t xml:space="preserve"> </w:t>
      </w:r>
      <w:r>
        <w:t>Through</w:t>
      </w:r>
      <w:r>
        <w:rPr>
          <w:spacing w:val="40"/>
        </w:rPr>
        <w:t xml:space="preserve"> </w:t>
      </w:r>
      <w:r>
        <w:t>analyzing time and space complexity, and execution time, a better view of</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each</w:t>
      </w:r>
      <w:r>
        <w:rPr>
          <w:spacing w:val="40"/>
        </w:rPr>
        <w:t xml:space="preserve"> </w:t>
      </w:r>
      <w:r>
        <w:t>algorithm</w:t>
      </w:r>
      <w:r>
        <w:rPr>
          <w:spacing w:val="40"/>
        </w:rPr>
        <w:t xml:space="preserve"> </w:t>
      </w:r>
      <w:r>
        <w:t>is</w:t>
      </w:r>
      <w:r>
        <w:rPr>
          <w:spacing w:val="40"/>
        </w:rPr>
        <w:t xml:space="preserve"> </w:t>
      </w:r>
      <w:r>
        <w:t>achieved</w:t>
      </w:r>
      <w:r>
        <w:rPr>
          <w:spacing w:val="40"/>
        </w:rPr>
        <w:t xml:space="preserve"> </w:t>
      </w:r>
      <w:r>
        <w:t>leading to an understanding of which algorithm is most suited for which type of grid based path-finding problem. Weighted</w:t>
      </w:r>
      <w:r>
        <w:rPr>
          <w:spacing w:val="40"/>
        </w:rPr>
        <w:t xml:space="preserve"> </w:t>
      </w:r>
      <w:r>
        <w:t>grids allow for a more representation by assigning different weights to different paths, reflecting their actual costs or difficulties. The use of weighted grids ensures more accuracy and</w:t>
      </w:r>
      <w:r>
        <w:rPr>
          <w:spacing w:val="-12"/>
        </w:rPr>
        <w:t xml:space="preserve"> </w:t>
      </w:r>
      <w:r>
        <w:t>optimal</w:t>
      </w:r>
      <w:r>
        <w:rPr>
          <w:spacing w:val="-12"/>
        </w:rPr>
        <w:t xml:space="preserve"> </w:t>
      </w:r>
      <w:r>
        <w:t>route</w:t>
      </w:r>
      <w:r>
        <w:rPr>
          <w:spacing w:val="-12"/>
        </w:rPr>
        <w:t xml:space="preserve"> </w:t>
      </w:r>
      <w:r>
        <w:t>planning.</w:t>
      </w:r>
      <w:r>
        <w:rPr>
          <w:spacing w:val="-12"/>
        </w:rPr>
        <w:t xml:space="preserve"> </w:t>
      </w:r>
      <w:r>
        <w:t>They</w:t>
      </w:r>
      <w:r>
        <w:rPr>
          <w:spacing w:val="-12"/>
        </w:rPr>
        <w:t xml:space="preserve"> </w:t>
      </w:r>
      <w:r>
        <w:t>support</w:t>
      </w:r>
      <w:r>
        <w:rPr>
          <w:spacing w:val="-12"/>
        </w:rPr>
        <w:t xml:space="preserve"> </w:t>
      </w:r>
      <w:r>
        <w:t>dynamic</w:t>
      </w:r>
      <w:r>
        <w:rPr>
          <w:spacing w:val="-12"/>
        </w:rPr>
        <w:t xml:space="preserve"> </w:t>
      </w:r>
      <w:r>
        <w:t>adjustments which is necessary in some domains like robotics, logistics, transportation, games etc.</w:t>
      </w:r>
    </w:p>
    <w:p>
      <w:pPr>
        <w:pStyle w:val="5"/>
        <w:spacing w:before="1" w:line="249" w:lineRule="auto"/>
        <w:ind w:left="119" w:right="117" w:firstLine="199"/>
        <w:jc w:val="both"/>
      </w:pPr>
      <w:r>
        <w:t>Applying these pathfinding algorithms to original maps from</w:t>
      </w:r>
      <w:r>
        <w:rPr>
          <w:spacing w:val="40"/>
        </w:rPr>
        <w:t xml:space="preserve"> </w:t>
      </w:r>
      <w:r>
        <w:t>well-known</w:t>
      </w:r>
      <w:r>
        <w:rPr>
          <w:spacing w:val="40"/>
        </w:rPr>
        <w:t xml:space="preserve"> </w:t>
      </w:r>
      <w:r>
        <w:t>video</w:t>
      </w:r>
      <w:r>
        <w:rPr>
          <w:spacing w:val="40"/>
        </w:rPr>
        <w:t xml:space="preserve"> </w:t>
      </w:r>
      <w:r>
        <w:t>games</w:t>
      </w:r>
      <w:r>
        <w:rPr>
          <w:spacing w:val="40"/>
        </w:rPr>
        <w:t xml:space="preserve"> </w:t>
      </w:r>
      <w:r>
        <w:t>is</w:t>
      </w:r>
      <w:r>
        <w:rPr>
          <w:spacing w:val="40"/>
        </w:rPr>
        <w:t xml:space="preserve"> </w:t>
      </w:r>
      <w:r>
        <w:t>one</w:t>
      </w:r>
      <w:r>
        <w:rPr>
          <w:spacing w:val="40"/>
        </w:rPr>
        <w:t xml:space="preserve"> </w:t>
      </w:r>
      <w:r>
        <w:t>fascinating</w:t>
      </w:r>
      <w:r>
        <w:rPr>
          <w:spacing w:val="40"/>
        </w:rPr>
        <w:t xml:space="preserve"> </w:t>
      </w:r>
      <w:r>
        <w:t>direction for</w:t>
      </w:r>
      <w:r>
        <w:rPr>
          <w:spacing w:val="40"/>
        </w:rPr>
        <w:t xml:space="preserve"> </w:t>
      </w:r>
      <w:r>
        <w:t>future</w:t>
      </w:r>
      <w:r>
        <w:rPr>
          <w:spacing w:val="40"/>
        </w:rPr>
        <w:t xml:space="preserve"> </w:t>
      </w:r>
      <w:r>
        <w:t>investigation.</w:t>
      </w:r>
      <w:r>
        <w:rPr>
          <w:spacing w:val="40"/>
        </w:rPr>
        <w:t xml:space="preserve"> </w:t>
      </w:r>
      <w:r>
        <w:t>We</w:t>
      </w:r>
      <w:r>
        <w:rPr>
          <w:spacing w:val="40"/>
        </w:rPr>
        <w:t xml:space="preserve"> </w:t>
      </w:r>
      <w:r>
        <w:t>can</w:t>
      </w:r>
      <w:r>
        <w:rPr>
          <w:spacing w:val="40"/>
        </w:rPr>
        <w:t xml:space="preserve"> </w:t>
      </w:r>
      <w:r>
        <w:t>apply</w:t>
      </w:r>
      <w:r>
        <w:rPr>
          <w:spacing w:val="40"/>
        </w:rPr>
        <w:t xml:space="preserve"> </w:t>
      </w:r>
      <w:r>
        <w:t>BFS,</w:t>
      </w:r>
      <w:r>
        <w:rPr>
          <w:spacing w:val="40"/>
        </w:rPr>
        <w:t xml:space="preserve"> </w:t>
      </w:r>
      <w:r>
        <w:t>A*,</w:t>
      </w:r>
      <w:r>
        <w:rPr>
          <w:spacing w:val="40"/>
        </w:rPr>
        <w:t xml:space="preserve"> </w:t>
      </w:r>
      <w:r>
        <w:t>Dijkstra, and WJPS algorithms straight on these game maps by trans- forming them into grid representations. This method would give</w:t>
      </w:r>
      <w:r>
        <w:rPr>
          <w:spacing w:val="-6"/>
        </w:rPr>
        <w:t xml:space="preserve"> </w:t>
      </w:r>
      <w:r>
        <w:t>pathfinding</w:t>
      </w:r>
      <w:r>
        <w:rPr>
          <w:spacing w:val="-6"/>
        </w:rPr>
        <w:t xml:space="preserve"> </w:t>
      </w:r>
      <w:r>
        <w:t>in</w:t>
      </w:r>
      <w:r>
        <w:rPr>
          <w:spacing w:val="-6"/>
        </w:rPr>
        <w:t xml:space="preserve"> </w:t>
      </w:r>
      <w:r>
        <w:t>complicated,</w:t>
      </w:r>
      <w:r>
        <w:rPr>
          <w:spacing w:val="-6"/>
        </w:rPr>
        <w:t xml:space="preserve"> </w:t>
      </w:r>
      <w:r>
        <w:t>real-world</w:t>
      </w:r>
      <w:r>
        <w:rPr>
          <w:spacing w:val="-6"/>
        </w:rPr>
        <w:t xml:space="preserve"> </w:t>
      </w:r>
      <w:r>
        <w:t>situations</w:t>
      </w:r>
      <w:r>
        <w:rPr>
          <w:spacing w:val="-6"/>
        </w:rPr>
        <w:t xml:space="preserve"> </w:t>
      </w:r>
      <w:r>
        <w:t>found</w:t>
      </w:r>
      <w:r>
        <w:rPr>
          <w:spacing w:val="-6"/>
        </w:rPr>
        <w:t xml:space="preserve"> </w:t>
      </w:r>
      <w:r>
        <w:t>in gaming worlds a reliable and effective answer. Using genuine game maps would improve project realism and confirm the algorithms’ usefulness in real-world scenarios. This stage might be very helpful in the creation of sophisticated AI systems for strategy and navigation in video games.</w:t>
      </w:r>
    </w:p>
    <w:p>
      <w:pPr>
        <w:pStyle w:val="5"/>
        <w:spacing w:before="158"/>
        <w:jc w:val="center"/>
      </w:pPr>
      <w:r>
        <w:rPr>
          <w:smallCaps/>
          <w:spacing w:val="-2"/>
        </w:rPr>
        <w:t>References</w:t>
      </w:r>
    </w:p>
    <w:p>
      <w:pPr>
        <w:pStyle w:val="8"/>
        <w:numPr>
          <w:ilvl w:val="0"/>
          <w:numId w:val="4"/>
        </w:numPr>
        <w:tabs>
          <w:tab w:val="left" w:pos="482"/>
          <w:tab w:val="left" w:pos="484"/>
        </w:tabs>
        <w:spacing w:before="125" w:after="0" w:line="232" w:lineRule="auto"/>
        <w:ind w:left="484" w:right="117" w:hanging="286"/>
        <w:jc w:val="both"/>
        <w:rPr>
          <w:sz w:val="16"/>
        </w:rPr>
      </w:pPr>
      <w:r>
        <w:rPr>
          <w:sz w:val="16"/>
        </w:rPr>
        <w:t>Moghadam, Sajjad Kardani, Morteza Ebrahimi, and Daniel D. Harabor.</w:t>
      </w:r>
      <w:r>
        <w:rPr>
          <w:spacing w:val="40"/>
          <w:sz w:val="16"/>
        </w:rPr>
        <w:t xml:space="preserve"> </w:t>
      </w:r>
      <w:r>
        <w:rPr>
          <w:sz w:val="16"/>
        </w:rPr>
        <w:t>”Guards: Benchmarks for weighted grid-based pathfinding.” Expert</w:t>
      </w:r>
      <w:r>
        <w:rPr>
          <w:spacing w:val="40"/>
          <w:sz w:val="16"/>
        </w:rPr>
        <w:t xml:space="preserve"> </w:t>
      </w:r>
      <w:r>
        <w:rPr>
          <w:sz w:val="16"/>
        </w:rPr>
        <w:t>Systems with Applications 249 (2024): 123719.</w:t>
      </w:r>
    </w:p>
    <w:p>
      <w:pPr>
        <w:pStyle w:val="8"/>
        <w:numPr>
          <w:ilvl w:val="0"/>
          <w:numId w:val="4"/>
        </w:numPr>
        <w:tabs>
          <w:tab w:val="left" w:pos="482"/>
          <w:tab w:val="left" w:pos="484"/>
        </w:tabs>
        <w:spacing w:before="4" w:after="0" w:line="232" w:lineRule="auto"/>
        <w:ind w:left="484" w:right="117" w:hanging="286"/>
        <w:jc w:val="both"/>
        <w:rPr>
          <w:sz w:val="16"/>
        </w:rPr>
      </w:pPr>
      <w:r>
        <w:rPr>
          <w:sz w:val="16"/>
        </w:rPr>
        <w:t>L. Wenzheng, L. Junjun and Y. Shunli, ”An Improved Dijkstra’s Al-</w:t>
      </w:r>
      <w:r>
        <w:rPr>
          <w:spacing w:val="40"/>
          <w:sz w:val="16"/>
        </w:rPr>
        <w:t xml:space="preserve"> </w:t>
      </w:r>
      <w:r>
        <w:rPr>
          <w:sz w:val="16"/>
        </w:rPr>
        <w:t>gorithm</w:t>
      </w:r>
      <w:r>
        <w:rPr>
          <w:spacing w:val="36"/>
          <w:sz w:val="16"/>
        </w:rPr>
        <w:t xml:space="preserve"> </w:t>
      </w:r>
      <w:r>
        <w:rPr>
          <w:sz w:val="16"/>
        </w:rPr>
        <w:t>for</w:t>
      </w:r>
      <w:r>
        <w:rPr>
          <w:spacing w:val="36"/>
          <w:sz w:val="16"/>
        </w:rPr>
        <w:t xml:space="preserve"> </w:t>
      </w:r>
      <w:r>
        <w:rPr>
          <w:sz w:val="16"/>
        </w:rPr>
        <w:t>Shortest</w:t>
      </w:r>
      <w:r>
        <w:rPr>
          <w:spacing w:val="36"/>
          <w:sz w:val="16"/>
        </w:rPr>
        <w:t xml:space="preserve"> </w:t>
      </w:r>
      <w:r>
        <w:rPr>
          <w:sz w:val="16"/>
        </w:rPr>
        <w:t>Path</w:t>
      </w:r>
      <w:r>
        <w:rPr>
          <w:spacing w:val="36"/>
          <w:sz w:val="16"/>
        </w:rPr>
        <w:t xml:space="preserve"> </w:t>
      </w:r>
      <w:r>
        <w:rPr>
          <w:sz w:val="16"/>
        </w:rPr>
        <w:t>Planning</w:t>
      </w:r>
      <w:r>
        <w:rPr>
          <w:spacing w:val="36"/>
          <w:sz w:val="16"/>
        </w:rPr>
        <w:t xml:space="preserve"> </w:t>
      </w:r>
      <w:r>
        <w:rPr>
          <w:sz w:val="16"/>
        </w:rPr>
        <w:t>on</w:t>
      </w:r>
      <w:r>
        <w:rPr>
          <w:spacing w:val="36"/>
          <w:sz w:val="16"/>
        </w:rPr>
        <w:t xml:space="preserve"> </w:t>
      </w:r>
      <w:r>
        <w:rPr>
          <w:sz w:val="16"/>
        </w:rPr>
        <w:t>2D</w:t>
      </w:r>
      <w:r>
        <w:rPr>
          <w:spacing w:val="36"/>
          <w:sz w:val="16"/>
        </w:rPr>
        <w:t xml:space="preserve"> </w:t>
      </w:r>
      <w:r>
        <w:rPr>
          <w:sz w:val="16"/>
        </w:rPr>
        <w:t>Grid</w:t>
      </w:r>
      <w:r>
        <w:rPr>
          <w:spacing w:val="36"/>
          <w:sz w:val="16"/>
        </w:rPr>
        <w:t xml:space="preserve"> </w:t>
      </w:r>
      <w:r>
        <w:rPr>
          <w:sz w:val="16"/>
        </w:rPr>
        <w:t>Maps,”</w:t>
      </w:r>
      <w:r>
        <w:rPr>
          <w:spacing w:val="36"/>
          <w:sz w:val="16"/>
        </w:rPr>
        <w:t xml:space="preserve"> </w:t>
      </w:r>
      <w:r>
        <w:rPr>
          <w:sz w:val="16"/>
        </w:rPr>
        <w:t>2019</w:t>
      </w:r>
      <w:r>
        <w:rPr>
          <w:spacing w:val="36"/>
          <w:sz w:val="16"/>
        </w:rPr>
        <w:t xml:space="preserve"> </w:t>
      </w:r>
      <w:r>
        <w:rPr>
          <w:sz w:val="16"/>
        </w:rPr>
        <w:t>IEEE</w:t>
      </w:r>
      <w:r>
        <w:rPr>
          <w:spacing w:val="40"/>
          <w:sz w:val="16"/>
        </w:rPr>
        <w:t xml:space="preserve"> </w:t>
      </w:r>
      <w:r>
        <w:rPr>
          <w:sz w:val="16"/>
        </w:rPr>
        <w:t>9th International Conference on Electronics Information and Emer-</w:t>
      </w:r>
      <w:r>
        <w:rPr>
          <w:spacing w:val="40"/>
          <w:sz w:val="16"/>
        </w:rPr>
        <w:t xml:space="preserve"> </w:t>
      </w:r>
      <w:r>
        <w:rPr>
          <w:sz w:val="16"/>
        </w:rPr>
        <w:t>gency Communication (ICEIEC), Beijing, China, 2019, pp. 438-441,</w:t>
      </w:r>
      <w:r>
        <w:rPr>
          <w:spacing w:val="40"/>
          <w:sz w:val="16"/>
        </w:rPr>
        <w:t xml:space="preserve"> </w:t>
      </w:r>
      <w:r>
        <w:rPr>
          <w:sz w:val="16"/>
        </w:rPr>
        <w:t>doi: 10.1109/ICEIEC.2019.8784487. keywords: Two dimensional dis-</w:t>
      </w:r>
      <w:r>
        <w:rPr>
          <w:spacing w:val="40"/>
          <w:sz w:val="16"/>
        </w:rPr>
        <w:t xml:space="preserve"> </w:t>
      </w:r>
      <w:r>
        <w:rPr>
          <w:sz w:val="16"/>
        </w:rPr>
        <w:t>plays;Path planning;Heuristic algorithms;Robots;Planning;Artificial in-</w:t>
      </w:r>
      <w:r>
        <w:rPr>
          <w:spacing w:val="40"/>
          <w:sz w:val="16"/>
        </w:rPr>
        <w:t xml:space="preserve"> </w:t>
      </w:r>
      <w:r>
        <w:rPr>
          <w:sz w:val="16"/>
        </w:rPr>
        <w:t>telligence;Conferences;path</w:t>
      </w:r>
      <w:r>
        <w:rPr>
          <w:spacing w:val="-10"/>
          <w:sz w:val="16"/>
        </w:rPr>
        <w:t xml:space="preserve"> </w:t>
      </w:r>
      <w:r>
        <w:rPr>
          <w:sz w:val="16"/>
        </w:rPr>
        <w:t>planning;shortest</w:t>
      </w:r>
      <w:r>
        <w:rPr>
          <w:spacing w:val="-10"/>
          <w:sz w:val="16"/>
        </w:rPr>
        <w:t xml:space="preserve"> </w:t>
      </w:r>
      <w:r>
        <w:rPr>
          <w:sz w:val="16"/>
        </w:rPr>
        <w:t>path;partially-known</w:t>
      </w:r>
      <w:r>
        <w:rPr>
          <w:spacing w:val="-10"/>
          <w:sz w:val="16"/>
        </w:rPr>
        <w:t xml:space="preserve"> </w:t>
      </w:r>
      <w:r>
        <w:rPr>
          <w:sz w:val="16"/>
        </w:rPr>
        <w:t>envi-</w:t>
      </w:r>
      <w:r>
        <w:rPr>
          <w:spacing w:val="40"/>
          <w:sz w:val="16"/>
        </w:rPr>
        <w:t xml:space="preserve"> </w:t>
      </w:r>
      <w:r>
        <w:rPr>
          <w:sz w:val="16"/>
        </w:rPr>
        <w:t>ronments;improved Dijkstra’s algorithm;2D grid maps,</w:t>
      </w:r>
    </w:p>
    <w:p>
      <w:pPr>
        <w:pStyle w:val="8"/>
        <w:numPr>
          <w:ilvl w:val="0"/>
          <w:numId w:val="4"/>
        </w:numPr>
        <w:tabs>
          <w:tab w:val="left" w:pos="482"/>
          <w:tab w:val="left" w:pos="484"/>
        </w:tabs>
        <w:spacing w:before="8" w:after="0" w:line="232" w:lineRule="auto"/>
        <w:ind w:left="484" w:right="117" w:hanging="286"/>
        <w:jc w:val="both"/>
        <w:rPr>
          <w:sz w:val="16"/>
        </w:rPr>
      </w:pPr>
      <w:r>
        <w:rPr>
          <w:sz w:val="16"/>
        </w:rPr>
        <w:t>D.</w:t>
      </w:r>
      <w:r>
        <w:rPr>
          <w:spacing w:val="38"/>
          <w:sz w:val="16"/>
        </w:rPr>
        <w:t xml:space="preserve"> </w:t>
      </w:r>
      <w:r>
        <w:rPr>
          <w:sz w:val="16"/>
        </w:rPr>
        <w:t>-D.</w:t>
      </w:r>
      <w:r>
        <w:rPr>
          <w:spacing w:val="38"/>
          <w:sz w:val="16"/>
        </w:rPr>
        <w:t xml:space="preserve"> </w:t>
      </w:r>
      <w:r>
        <w:rPr>
          <w:sz w:val="16"/>
        </w:rPr>
        <w:t>Zhu</w:t>
      </w:r>
      <w:r>
        <w:rPr>
          <w:spacing w:val="38"/>
          <w:sz w:val="16"/>
        </w:rPr>
        <w:t xml:space="preserve"> </w:t>
      </w:r>
      <w:r>
        <w:rPr>
          <w:sz w:val="16"/>
        </w:rPr>
        <w:t>and</w:t>
      </w:r>
      <w:r>
        <w:rPr>
          <w:spacing w:val="38"/>
          <w:sz w:val="16"/>
        </w:rPr>
        <w:t xml:space="preserve"> </w:t>
      </w:r>
      <w:r>
        <w:rPr>
          <w:sz w:val="16"/>
        </w:rPr>
        <w:t>J.</w:t>
      </w:r>
      <w:r>
        <w:rPr>
          <w:spacing w:val="38"/>
          <w:sz w:val="16"/>
        </w:rPr>
        <w:t xml:space="preserve"> </w:t>
      </w:r>
      <w:r>
        <w:rPr>
          <w:sz w:val="16"/>
        </w:rPr>
        <w:t>-Q.</w:t>
      </w:r>
      <w:r>
        <w:rPr>
          <w:spacing w:val="38"/>
          <w:sz w:val="16"/>
        </w:rPr>
        <w:t xml:space="preserve"> </w:t>
      </w:r>
      <w:r>
        <w:rPr>
          <w:sz w:val="16"/>
        </w:rPr>
        <w:t>Sun,</w:t>
      </w:r>
      <w:r>
        <w:rPr>
          <w:spacing w:val="38"/>
          <w:sz w:val="16"/>
        </w:rPr>
        <w:t xml:space="preserve"> </w:t>
      </w:r>
      <w:r>
        <w:rPr>
          <w:sz w:val="16"/>
        </w:rPr>
        <w:t>”A</w:t>
      </w:r>
      <w:r>
        <w:rPr>
          <w:spacing w:val="38"/>
          <w:sz w:val="16"/>
        </w:rPr>
        <w:t xml:space="preserve"> </w:t>
      </w:r>
      <w:r>
        <w:rPr>
          <w:sz w:val="16"/>
        </w:rPr>
        <w:t>New</w:t>
      </w:r>
      <w:r>
        <w:rPr>
          <w:spacing w:val="38"/>
          <w:sz w:val="16"/>
        </w:rPr>
        <w:t xml:space="preserve"> </w:t>
      </w:r>
      <w:r>
        <w:rPr>
          <w:sz w:val="16"/>
        </w:rPr>
        <w:t>Algorithm</w:t>
      </w:r>
      <w:r>
        <w:rPr>
          <w:spacing w:val="38"/>
          <w:sz w:val="16"/>
        </w:rPr>
        <w:t xml:space="preserve"> </w:t>
      </w:r>
      <w:r>
        <w:rPr>
          <w:sz w:val="16"/>
        </w:rPr>
        <w:t>Based</w:t>
      </w:r>
      <w:r>
        <w:rPr>
          <w:spacing w:val="38"/>
          <w:sz w:val="16"/>
        </w:rPr>
        <w:t xml:space="preserve"> </w:t>
      </w:r>
      <w:r>
        <w:rPr>
          <w:sz w:val="16"/>
        </w:rPr>
        <w:t>on</w:t>
      </w:r>
      <w:r>
        <w:rPr>
          <w:spacing w:val="38"/>
          <w:sz w:val="16"/>
        </w:rPr>
        <w:t xml:space="preserve"> </w:t>
      </w:r>
      <w:r>
        <w:rPr>
          <w:sz w:val="16"/>
        </w:rPr>
        <w:t>Dijkstra</w:t>
      </w:r>
      <w:r>
        <w:rPr>
          <w:spacing w:val="40"/>
          <w:sz w:val="16"/>
        </w:rPr>
        <w:t xml:space="preserve"> </w:t>
      </w:r>
      <w:r>
        <w:rPr>
          <w:sz w:val="16"/>
        </w:rPr>
        <w:t>for Vehicle Path Planning Considering Intersection Attribute,” in IEEE</w:t>
      </w:r>
      <w:r>
        <w:rPr>
          <w:spacing w:val="40"/>
          <w:sz w:val="16"/>
        </w:rPr>
        <w:t xml:space="preserve"> </w:t>
      </w:r>
      <w:r>
        <w:rPr>
          <w:sz w:val="16"/>
        </w:rPr>
        <w:t>Access, vol. 9, pp. 19761-19775, 2021,</w:t>
      </w:r>
    </w:p>
    <w:p>
      <w:pPr>
        <w:pStyle w:val="8"/>
        <w:numPr>
          <w:ilvl w:val="0"/>
          <w:numId w:val="4"/>
        </w:numPr>
        <w:tabs>
          <w:tab w:val="left" w:pos="482"/>
          <w:tab w:val="left" w:pos="484"/>
        </w:tabs>
        <w:spacing w:before="5" w:after="0" w:line="232" w:lineRule="auto"/>
        <w:ind w:left="484" w:right="117" w:hanging="286"/>
        <w:jc w:val="both"/>
        <w:rPr>
          <w:sz w:val="16"/>
        </w:rPr>
      </w:pPr>
      <w:r>
        <w:rPr>
          <w:sz w:val="16"/>
        </w:rPr>
        <w:t>M.</w:t>
      </w:r>
      <w:r>
        <w:rPr>
          <w:spacing w:val="20"/>
          <w:sz w:val="16"/>
        </w:rPr>
        <w:t xml:space="preserve"> </w:t>
      </w:r>
      <w:r>
        <w:rPr>
          <w:sz w:val="16"/>
        </w:rPr>
        <w:t>Luo,</w:t>
      </w:r>
      <w:r>
        <w:rPr>
          <w:spacing w:val="20"/>
          <w:sz w:val="16"/>
        </w:rPr>
        <w:t xml:space="preserve"> </w:t>
      </w:r>
      <w:r>
        <w:rPr>
          <w:sz w:val="16"/>
        </w:rPr>
        <w:t>X.</w:t>
      </w:r>
      <w:r>
        <w:rPr>
          <w:spacing w:val="20"/>
          <w:sz w:val="16"/>
        </w:rPr>
        <w:t xml:space="preserve"> </w:t>
      </w:r>
      <w:r>
        <w:rPr>
          <w:sz w:val="16"/>
        </w:rPr>
        <w:t>Hou</w:t>
      </w:r>
      <w:r>
        <w:rPr>
          <w:spacing w:val="20"/>
          <w:sz w:val="16"/>
        </w:rPr>
        <w:t xml:space="preserve"> </w:t>
      </w:r>
      <w:r>
        <w:rPr>
          <w:sz w:val="16"/>
        </w:rPr>
        <w:t>and</w:t>
      </w:r>
      <w:r>
        <w:rPr>
          <w:spacing w:val="20"/>
          <w:sz w:val="16"/>
        </w:rPr>
        <w:t xml:space="preserve"> </w:t>
      </w:r>
      <w:r>
        <w:rPr>
          <w:sz w:val="16"/>
        </w:rPr>
        <w:t>J.</w:t>
      </w:r>
      <w:r>
        <w:rPr>
          <w:spacing w:val="20"/>
          <w:sz w:val="16"/>
        </w:rPr>
        <w:t xml:space="preserve"> </w:t>
      </w:r>
      <w:r>
        <w:rPr>
          <w:sz w:val="16"/>
        </w:rPr>
        <w:t>Yang,</w:t>
      </w:r>
      <w:r>
        <w:rPr>
          <w:spacing w:val="20"/>
          <w:sz w:val="16"/>
        </w:rPr>
        <w:t xml:space="preserve"> </w:t>
      </w:r>
      <w:r>
        <w:rPr>
          <w:sz w:val="16"/>
        </w:rPr>
        <w:t>”Surface</w:t>
      </w:r>
      <w:r>
        <w:rPr>
          <w:spacing w:val="20"/>
          <w:sz w:val="16"/>
        </w:rPr>
        <w:t xml:space="preserve"> </w:t>
      </w:r>
      <w:r>
        <w:rPr>
          <w:sz w:val="16"/>
        </w:rPr>
        <w:t>Optimal</w:t>
      </w:r>
      <w:r>
        <w:rPr>
          <w:spacing w:val="20"/>
          <w:sz w:val="16"/>
        </w:rPr>
        <w:t xml:space="preserve"> </w:t>
      </w:r>
      <w:r>
        <w:rPr>
          <w:sz w:val="16"/>
        </w:rPr>
        <w:t>Path</w:t>
      </w:r>
      <w:r>
        <w:rPr>
          <w:spacing w:val="20"/>
          <w:sz w:val="16"/>
        </w:rPr>
        <w:t xml:space="preserve"> </w:t>
      </w:r>
      <w:r>
        <w:rPr>
          <w:sz w:val="16"/>
        </w:rPr>
        <w:t>Planning</w:t>
      </w:r>
      <w:r>
        <w:rPr>
          <w:spacing w:val="20"/>
          <w:sz w:val="16"/>
        </w:rPr>
        <w:t xml:space="preserve"> </w:t>
      </w:r>
      <w:r>
        <w:rPr>
          <w:sz w:val="16"/>
        </w:rPr>
        <w:t>Using</w:t>
      </w:r>
      <w:r>
        <w:rPr>
          <w:spacing w:val="40"/>
          <w:sz w:val="16"/>
        </w:rPr>
        <w:t xml:space="preserve"> </w:t>
      </w:r>
      <w:r>
        <w:rPr>
          <w:sz w:val="16"/>
        </w:rPr>
        <w:t>an Extended Dijkstra Algorithm,” in IEEE Access, vol. 8, pp. 147827-</w:t>
      </w:r>
      <w:r>
        <w:rPr>
          <w:spacing w:val="40"/>
          <w:sz w:val="16"/>
        </w:rPr>
        <w:t xml:space="preserve"> </w:t>
      </w:r>
      <w:r>
        <w:rPr>
          <w:sz w:val="16"/>
        </w:rPr>
        <w:t>147838, 2020, doi: 10.1109/ACCESS.2020.3015976.</w:t>
      </w:r>
    </w:p>
    <w:p>
      <w:pPr>
        <w:spacing w:after="0" w:line="232" w:lineRule="auto"/>
        <w:jc w:val="both"/>
        <w:rPr>
          <w:sz w:val="16"/>
        </w:rPr>
        <w:sectPr>
          <w:pgSz w:w="12240" w:h="15840"/>
          <w:pgMar w:top="920" w:right="860" w:bottom="280" w:left="860" w:header="720" w:footer="720" w:gutter="0"/>
          <w:cols w:equalWidth="0" w:num="2">
            <w:col w:w="5181" w:space="79"/>
            <w:col w:w="5260"/>
          </w:cols>
        </w:sectPr>
      </w:pPr>
    </w:p>
    <w:p>
      <w:pPr>
        <w:pStyle w:val="8"/>
        <w:numPr>
          <w:ilvl w:val="0"/>
          <w:numId w:val="4"/>
        </w:numPr>
        <w:tabs>
          <w:tab w:val="left" w:pos="482"/>
          <w:tab w:val="left" w:pos="484"/>
        </w:tabs>
        <w:spacing w:before="73" w:after="0" w:line="232" w:lineRule="auto"/>
        <w:ind w:left="484" w:right="5377" w:hanging="286"/>
        <w:jc w:val="both"/>
        <w:rPr>
          <w:sz w:val="16"/>
        </w:rPr>
      </w:pPr>
      <w:r>
        <w:rPr>
          <w:sz w:val="16"/>
        </w:rPr>
        <w:t>Y.</w:t>
      </w:r>
      <w:r>
        <w:rPr>
          <w:spacing w:val="-10"/>
          <w:sz w:val="16"/>
        </w:rPr>
        <w:t xml:space="preserve"> </w:t>
      </w:r>
      <w:r>
        <w:rPr>
          <w:sz w:val="16"/>
        </w:rPr>
        <w:t>F.</w:t>
      </w:r>
      <w:r>
        <w:rPr>
          <w:spacing w:val="-10"/>
          <w:sz w:val="16"/>
        </w:rPr>
        <w:t xml:space="preserve"> </w:t>
      </w:r>
      <w:r>
        <w:rPr>
          <w:sz w:val="16"/>
        </w:rPr>
        <w:t>Yiu</w:t>
      </w:r>
      <w:r>
        <w:rPr>
          <w:spacing w:val="-10"/>
          <w:sz w:val="16"/>
        </w:rPr>
        <w:t xml:space="preserve"> </w:t>
      </w:r>
      <w:r>
        <w:rPr>
          <w:sz w:val="16"/>
        </w:rPr>
        <w:t>and</w:t>
      </w:r>
      <w:r>
        <w:rPr>
          <w:spacing w:val="-10"/>
          <w:sz w:val="16"/>
        </w:rPr>
        <w:t xml:space="preserve"> </w:t>
      </w:r>
      <w:r>
        <w:rPr>
          <w:sz w:val="16"/>
        </w:rPr>
        <w:t>R.</w:t>
      </w:r>
      <w:r>
        <w:rPr>
          <w:spacing w:val="-10"/>
          <w:sz w:val="16"/>
        </w:rPr>
        <w:t xml:space="preserve"> </w:t>
      </w:r>
      <w:r>
        <w:rPr>
          <w:sz w:val="16"/>
        </w:rPr>
        <w:t>Mahapatra,</w:t>
      </w:r>
      <w:r>
        <w:rPr>
          <w:spacing w:val="-10"/>
          <w:sz w:val="16"/>
        </w:rPr>
        <w:t xml:space="preserve"> </w:t>
      </w:r>
      <w:r>
        <w:rPr>
          <w:sz w:val="16"/>
        </w:rPr>
        <w:t>”Regions</w:t>
      </w:r>
      <w:r>
        <w:rPr>
          <w:spacing w:val="-10"/>
          <w:sz w:val="16"/>
        </w:rPr>
        <w:t xml:space="preserve"> </w:t>
      </w:r>
      <w:r>
        <w:rPr>
          <w:sz w:val="16"/>
        </w:rPr>
        <w:t>Discovery</w:t>
      </w:r>
      <w:r>
        <w:rPr>
          <w:spacing w:val="-10"/>
          <w:sz w:val="16"/>
        </w:rPr>
        <w:t xml:space="preserve"> </w:t>
      </w:r>
      <w:r>
        <w:rPr>
          <w:sz w:val="16"/>
        </w:rPr>
        <w:t>Algorithm</w:t>
      </w:r>
      <w:r>
        <w:rPr>
          <w:spacing w:val="-10"/>
          <w:sz w:val="16"/>
        </w:rPr>
        <w:t xml:space="preserve"> </w:t>
      </w:r>
      <w:r>
        <w:rPr>
          <w:sz w:val="16"/>
        </w:rPr>
        <w:t>for</w:t>
      </w:r>
      <w:r>
        <w:rPr>
          <w:spacing w:val="-10"/>
          <w:sz w:val="16"/>
        </w:rPr>
        <w:t xml:space="preserve"> </w:t>
      </w:r>
      <w:r>
        <w:rPr>
          <w:sz w:val="16"/>
        </w:rPr>
        <w:t>Pathfind-</w:t>
      </w:r>
      <w:r>
        <w:rPr>
          <w:spacing w:val="40"/>
          <w:sz w:val="16"/>
        </w:rPr>
        <w:t xml:space="preserve"> </w:t>
      </w:r>
      <w:r>
        <w:rPr>
          <w:sz w:val="16"/>
        </w:rPr>
        <w:t>ing in Grid Based Maps,” 2020 Second International Conference on</w:t>
      </w:r>
      <w:r>
        <w:rPr>
          <w:spacing w:val="40"/>
          <w:sz w:val="16"/>
        </w:rPr>
        <w:t xml:space="preserve"> </w:t>
      </w:r>
      <w:r>
        <w:rPr>
          <w:sz w:val="16"/>
        </w:rPr>
        <w:t>Transdisciplinary AI (TransAI), Irvine, CA, USA, 2020, pp. 84-87, doi:</w:t>
      </w:r>
      <w:r>
        <w:rPr>
          <w:spacing w:val="40"/>
          <w:sz w:val="16"/>
        </w:rPr>
        <w:t xml:space="preserve"> </w:t>
      </w:r>
      <w:r>
        <w:rPr>
          <w:spacing w:val="-2"/>
          <w:sz w:val="16"/>
        </w:rPr>
        <w:t>10.1109/TransAI49837.2020.00018.</w:t>
      </w:r>
    </w:p>
    <w:p>
      <w:pPr>
        <w:pStyle w:val="8"/>
        <w:numPr>
          <w:ilvl w:val="0"/>
          <w:numId w:val="4"/>
        </w:numPr>
        <w:tabs>
          <w:tab w:val="left" w:pos="482"/>
          <w:tab w:val="left" w:pos="484"/>
        </w:tabs>
        <w:spacing w:before="3" w:after="0" w:line="232" w:lineRule="auto"/>
        <w:ind w:left="484" w:right="5377" w:hanging="286"/>
        <w:jc w:val="both"/>
        <w:rPr>
          <w:sz w:val="16"/>
        </w:rPr>
      </w:pPr>
      <w:r>
        <w:rPr>
          <w:sz w:val="16"/>
        </w:rPr>
        <w:t>Wei</w:t>
      </w:r>
      <w:r>
        <w:rPr>
          <w:spacing w:val="28"/>
          <w:sz w:val="16"/>
        </w:rPr>
        <w:t xml:space="preserve"> </w:t>
      </w:r>
      <w:r>
        <w:rPr>
          <w:sz w:val="16"/>
        </w:rPr>
        <w:t>and</w:t>
      </w:r>
      <w:r>
        <w:rPr>
          <w:spacing w:val="28"/>
          <w:sz w:val="16"/>
        </w:rPr>
        <w:t xml:space="preserve"> </w:t>
      </w:r>
      <w:r>
        <w:rPr>
          <w:sz w:val="16"/>
        </w:rPr>
        <w:t>D.</w:t>
      </w:r>
      <w:r>
        <w:rPr>
          <w:spacing w:val="27"/>
          <w:sz w:val="16"/>
        </w:rPr>
        <w:t xml:space="preserve"> </w:t>
      </w:r>
      <w:r>
        <w:rPr>
          <w:sz w:val="16"/>
        </w:rPr>
        <w:t>Lu,</w:t>
      </w:r>
      <w:r>
        <w:rPr>
          <w:spacing w:val="28"/>
          <w:sz w:val="16"/>
        </w:rPr>
        <w:t xml:space="preserve"> </w:t>
      </w:r>
      <w:r>
        <w:rPr>
          <w:sz w:val="16"/>
        </w:rPr>
        <w:t>”A</w:t>
      </w:r>
      <w:r>
        <w:rPr>
          <w:spacing w:val="28"/>
          <w:sz w:val="16"/>
        </w:rPr>
        <w:t xml:space="preserve"> </w:t>
      </w:r>
      <w:r>
        <w:rPr>
          <w:sz w:val="16"/>
        </w:rPr>
        <w:t>Comprehensive</w:t>
      </w:r>
      <w:r>
        <w:rPr>
          <w:spacing w:val="28"/>
          <w:sz w:val="16"/>
        </w:rPr>
        <w:t xml:space="preserve"> </w:t>
      </w:r>
      <w:r>
        <w:rPr>
          <w:sz w:val="16"/>
        </w:rPr>
        <w:t>Study</w:t>
      </w:r>
      <w:r>
        <w:rPr>
          <w:spacing w:val="27"/>
          <w:sz w:val="16"/>
        </w:rPr>
        <w:t xml:space="preserve"> </w:t>
      </w:r>
      <w:r>
        <w:rPr>
          <w:sz w:val="16"/>
        </w:rPr>
        <w:t>on</w:t>
      </w:r>
      <w:r>
        <w:rPr>
          <w:spacing w:val="28"/>
          <w:sz w:val="16"/>
        </w:rPr>
        <w:t xml:space="preserve"> </w:t>
      </w:r>
      <w:r>
        <w:rPr>
          <w:sz w:val="16"/>
        </w:rPr>
        <w:t>Pathfinding</w:t>
      </w:r>
      <w:r>
        <w:rPr>
          <w:spacing w:val="28"/>
          <w:sz w:val="16"/>
        </w:rPr>
        <w:t xml:space="preserve"> </w:t>
      </w:r>
      <w:r>
        <w:rPr>
          <w:sz w:val="16"/>
        </w:rPr>
        <w:t>Algorithm</w:t>
      </w:r>
      <w:r>
        <w:rPr>
          <w:spacing w:val="40"/>
          <w:sz w:val="16"/>
        </w:rPr>
        <w:t xml:space="preserve"> </w:t>
      </w:r>
      <w:r>
        <w:rPr>
          <w:sz w:val="16"/>
        </w:rPr>
        <w:t>for</w:t>
      </w:r>
      <w:r>
        <w:rPr>
          <w:spacing w:val="40"/>
          <w:sz w:val="16"/>
        </w:rPr>
        <w:t xml:space="preserve"> </w:t>
      </w:r>
      <w:r>
        <w:rPr>
          <w:sz w:val="16"/>
        </w:rPr>
        <w:t>Static</w:t>
      </w:r>
      <w:r>
        <w:rPr>
          <w:spacing w:val="40"/>
          <w:sz w:val="16"/>
        </w:rPr>
        <w:t xml:space="preserve"> </w:t>
      </w:r>
      <w:r>
        <w:rPr>
          <w:sz w:val="16"/>
        </w:rPr>
        <w:t>2D</w:t>
      </w:r>
      <w:r>
        <w:rPr>
          <w:spacing w:val="40"/>
          <w:sz w:val="16"/>
        </w:rPr>
        <w:t xml:space="preserve"> </w:t>
      </w:r>
      <w:r>
        <w:rPr>
          <w:sz w:val="16"/>
        </w:rPr>
        <w:t>Square</w:t>
      </w:r>
      <w:r>
        <w:rPr>
          <w:spacing w:val="40"/>
          <w:sz w:val="16"/>
        </w:rPr>
        <w:t xml:space="preserve"> </w:t>
      </w:r>
      <w:r>
        <w:rPr>
          <w:sz w:val="16"/>
        </w:rPr>
        <w:t>Grid,”</w:t>
      </w:r>
      <w:r>
        <w:rPr>
          <w:spacing w:val="40"/>
          <w:sz w:val="16"/>
        </w:rPr>
        <w:t xml:space="preserve"> </w:t>
      </w:r>
      <w:r>
        <w:rPr>
          <w:sz w:val="16"/>
        </w:rPr>
        <w:t>2022</w:t>
      </w:r>
      <w:r>
        <w:rPr>
          <w:spacing w:val="40"/>
          <w:sz w:val="16"/>
        </w:rPr>
        <w:t xml:space="preserve"> </w:t>
      </w:r>
      <w:r>
        <w:rPr>
          <w:sz w:val="16"/>
        </w:rPr>
        <w:t>2nd</w:t>
      </w:r>
      <w:r>
        <w:rPr>
          <w:spacing w:val="40"/>
          <w:sz w:val="16"/>
        </w:rPr>
        <w:t xml:space="preserve"> </w:t>
      </w:r>
      <w:r>
        <w:rPr>
          <w:sz w:val="16"/>
        </w:rPr>
        <w:t>Asia</w:t>
      </w:r>
      <w:r>
        <w:rPr>
          <w:spacing w:val="40"/>
          <w:sz w:val="16"/>
        </w:rPr>
        <w:t xml:space="preserve"> </w:t>
      </w:r>
      <w:r>
        <w:rPr>
          <w:sz w:val="16"/>
        </w:rPr>
        <w:t>Conference</w:t>
      </w:r>
      <w:r>
        <w:rPr>
          <w:spacing w:val="40"/>
          <w:sz w:val="16"/>
        </w:rPr>
        <w:t xml:space="preserve"> </w:t>
      </w:r>
      <w:r>
        <w:rPr>
          <w:sz w:val="16"/>
        </w:rPr>
        <w:t>on</w:t>
      </w:r>
      <w:r>
        <w:rPr>
          <w:spacing w:val="40"/>
          <w:sz w:val="16"/>
        </w:rPr>
        <w:t xml:space="preserve"> </w:t>
      </w:r>
      <w:r>
        <w:rPr>
          <w:sz w:val="16"/>
        </w:rPr>
        <w:t>Infor-</w:t>
      </w:r>
      <w:r>
        <w:rPr>
          <w:spacing w:val="40"/>
          <w:sz w:val="16"/>
        </w:rPr>
        <w:t xml:space="preserve"> </w:t>
      </w:r>
      <w:r>
        <w:rPr>
          <w:sz w:val="16"/>
        </w:rPr>
        <w:t>mation Engineering (ACIE), Haikou, China, 2022, pp. 77-80, doi:</w:t>
      </w:r>
      <w:r>
        <w:rPr>
          <w:spacing w:val="40"/>
          <w:sz w:val="16"/>
        </w:rPr>
        <w:t xml:space="preserve"> </w:t>
      </w:r>
      <w:r>
        <w:rPr>
          <w:spacing w:val="-2"/>
          <w:sz w:val="16"/>
        </w:rPr>
        <w:t>10.1109/ACIE55485.2022.00024.</w:t>
      </w:r>
    </w:p>
    <w:p>
      <w:pPr>
        <w:pStyle w:val="8"/>
        <w:numPr>
          <w:ilvl w:val="0"/>
          <w:numId w:val="4"/>
        </w:numPr>
        <w:tabs>
          <w:tab w:val="left" w:pos="482"/>
          <w:tab w:val="left" w:pos="484"/>
        </w:tabs>
        <w:spacing w:before="4" w:after="0" w:line="232" w:lineRule="auto"/>
        <w:ind w:left="484" w:right="5377" w:hanging="286"/>
        <w:jc w:val="both"/>
        <w:rPr>
          <w:sz w:val="16"/>
        </w:rPr>
      </w:pPr>
      <w:r>
        <w:rPr>
          <w:sz w:val="16"/>
        </w:rPr>
        <w:t>[5] Y. Yang and Y. Du, ”Application of Improved A* Algorithm in</w:t>
      </w:r>
      <w:r>
        <w:rPr>
          <w:spacing w:val="40"/>
          <w:sz w:val="16"/>
        </w:rPr>
        <w:t xml:space="preserve"> </w:t>
      </w:r>
      <w:r>
        <w:rPr>
          <w:sz w:val="16"/>
        </w:rPr>
        <w:t>Game Pathfinding,” 2024 4th International Conference on Consumer</w:t>
      </w:r>
      <w:r>
        <w:rPr>
          <w:spacing w:val="40"/>
          <w:sz w:val="16"/>
        </w:rPr>
        <w:t xml:space="preserve"> </w:t>
      </w:r>
      <w:r>
        <w:rPr>
          <w:sz w:val="16"/>
        </w:rPr>
        <w:t>Electronics and Computer Engineering (ICCECE), Guangzhou, China,</w:t>
      </w:r>
      <w:r>
        <w:rPr>
          <w:spacing w:val="40"/>
          <w:sz w:val="16"/>
        </w:rPr>
        <w:t xml:space="preserve"> </w:t>
      </w:r>
      <w:r>
        <w:rPr>
          <w:sz w:val="16"/>
        </w:rPr>
        <w:t>2024, pp. 498-501, doi: 10.1109/ICCECE61317.2024.10504153.</w:t>
      </w:r>
    </w:p>
    <w:p>
      <w:pPr>
        <w:pStyle w:val="8"/>
        <w:numPr>
          <w:ilvl w:val="0"/>
          <w:numId w:val="4"/>
        </w:numPr>
        <w:tabs>
          <w:tab w:val="left" w:pos="482"/>
          <w:tab w:val="left" w:pos="484"/>
        </w:tabs>
        <w:spacing w:before="3" w:after="0" w:line="232" w:lineRule="auto"/>
        <w:ind w:left="484" w:right="5377" w:hanging="286"/>
        <w:jc w:val="both"/>
        <w:rPr>
          <w:sz w:val="16"/>
        </w:rPr>
      </w:pPr>
      <w:r>
        <w:rPr>
          <w:sz w:val="16"/>
        </w:rPr>
        <w:t>T. Mantoro, Z. Alamsyah and M. A. Ayu, ”Pathfinding for Disaster</w:t>
      </w:r>
      <w:r>
        <w:rPr>
          <w:spacing w:val="40"/>
          <w:sz w:val="16"/>
        </w:rPr>
        <w:t xml:space="preserve"> </w:t>
      </w:r>
      <w:r>
        <w:rPr>
          <w:sz w:val="16"/>
        </w:rPr>
        <w:t>Emergency Route Using Sparse A* and Dijkstra Algorithm with Aug-</w:t>
      </w:r>
      <w:r>
        <w:rPr>
          <w:spacing w:val="40"/>
          <w:sz w:val="16"/>
        </w:rPr>
        <w:t xml:space="preserve"> </w:t>
      </w:r>
      <w:r>
        <w:rPr>
          <w:sz w:val="16"/>
        </w:rPr>
        <w:t>mented</w:t>
      </w:r>
      <w:r>
        <w:rPr>
          <w:spacing w:val="-10"/>
          <w:sz w:val="16"/>
        </w:rPr>
        <w:t xml:space="preserve"> </w:t>
      </w:r>
      <w:r>
        <w:rPr>
          <w:sz w:val="16"/>
        </w:rPr>
        <w:t>Reality,”</w:t>
      </w:r>
      <w:r>
        <w:rPr>
          <w:spacing w:val="-10"/>
          <w:sz w:val="16"/>
        </w:rPr>
        <w:t xml:space="preserve"> </w:t>
      </w:r>
      <w:r>
        <w:rPr>
          <w:sz w:val="16"/>
        </w:rPr>
        <w:t>2021</w:t>
      </w:r>
      <w:r>
        <w:rPr>
          <w:spacing w:val="-10"/>
          <w:sz w:val="16"/>
        </w:rPr>
        <w:t xml:space="preserve"> </w:t>
      </w:r>
      <w:r>
        <w:rPr>
          <w:sz w:val="16"/>
        </w:rPr>
        <w:t>IEEE</w:t>
      </w:r>
      <w:r>
        <w:rPr>
          <w:spacing w:val="-10"/>
          <w:sz w:val="16"/>
        </w:rPr>
        <w:t xml:space="preserve"> </w:t>
      </w:r>
      <w:r>
        <w:rPr>
          <w:sz w:val="16"/>
        </w:rPr>
        <w:t>7th</w:t>
      </w:r>
      <w:r>
        <w:rPr>
          <w:spacing w:val="-10"/>
          <w:sz w:val="16"/>
        </w:rPr>
        <w:t xml:space="preserve"> </w:t>
      </w:r>
      <w:r>
        <w:rPr>
          <w:sz w:val="16"/>
        </w:rPr>
        <w:t>International</w:t>
      </w:r>
      <w:r>
        <w:rPr>
          <w:spacing w:val="-10"/>
          <w:sz w:val="16"/>
        </w:rPr>
        <w:t xml:space="preserve"> </w:t>
      </w:r>
      <w:r>
        <w:rPr>
          <w:sz w:val="16"/>
        </w:rPr>
        <w:t>Conference</w:t>
      </w:r>
      <w:r>
        <w:rPr>
          <w:spacing w:val="-10"/>
          <w:sz w:val="16"/>
        </w:rPr>
        <w:t xml:space="preserve"> </w:t>
      </w:r>
      <w:r>
        <w:rPr>
          <w:sz w:val="16"/>
        </w:rPr>
        <w:t>on</w:t>
      </w:r>
      <w:r>
        <w:rPr>
          <w:spacing w:val="-10"/>
          <w:sz w:val="16"/>
        </w:rPr>
        <w:t xml:space="preserve"> </w:t>
      </w:r>
      <w:r>
        <w:rPr>
          <w:sz w:val="16"/>
        </w:rPr>
        <w:t>Computing,</w:t>
      </w:r>
      <w:r>
        <w:rPr>
          <w:spacing w:val="40"/>
          <w:sz w:val="16"/>
        </w:rPr>
        <w:t xml:space="preserve"> </w:t>
      </w:r>
      <w:r>
        <w:rPr>
          <w:sz w:val="16"/>
        </w:rPr>
        <w:t>Engineering and Design (ICCED), Sukabumi, Indonesia, 2021, pp. 1-6,</w:t>
      </w:r>
      <w:r>
        <w:rPr>
          <w:spacing w:val="40"/>
          <w:sz w:val="16"/>
        </w:rPr>
        <w:t xml:space="preserve"> </w:t>
      </w:r>
      <w:r>
        <w:rPr>
          <w:sz w:val="16"/>
        </w:rPr>
        <w:t>doi: 10.1109/ICCED53389.2021.9664869.</w:t>
      </w:r>
    </w:p>
    <w:p>
      <w:pPr>
        <w:pStyle w:val="8"/>
        <w:numPr>
          <w:ilvl w:val="0"/>
          <w:numId w:val="4"/>
        </w:numPr>
        <w:tabs>
          <w:tab w:val="left" w:pos="482"/>
          <w:tab w:val="left" w:pos="484"/>
        </w:tabs>
        <w:spacing w:before="5" w:after="0" w:line="232" w:lineRule="auto"/>
        <w:ind w:left="484" w:right="5377" w:hanging="286"/>
        <w:jc w:val="both"/>
        <w:rPr>
          <w:sz w:val="16"/>
        </w:rPr>
      </w:pPr>
      <w:r>
        <w:rPr>
          <w:sz w:val="16"/>
        </w:rPr>
        <w:t>Foead, Daniel, Alifio Ghifari, Marchel Budi Kusuma, Novita Hanafiah,</w:t>
      </w:r>
      <w:r>
        <w:rPr>
          <w:spacing w:val="40"/>
          <w:sz w:val="16"/>
        </w:rPr>
        <w:t xml:space="preserve"> </w:t>
      </w:r>
      <w:r>
        <w:rPr>
          <w:sz w:val="16"/>
        </w:rPr>
        <w:t>and Eric Gunawan. ”A systematic literature review of A* pathfinding.”</w:t>
      </w:r>
      <w:r>
        <w:rPr>
          <w:spacing w:val="40"/>
          <w:sz w:val="16"/>
        </w:rPr>
        <w:t xml:space="preserve"> </w:t>
      </w:r>
      <w:r>
        <w:rPr>
          <w:sz w:val="16"/>
        </w:rPr>
        <w:t>Procedia Computer Science 179 (2021): 507-514.</w:t>
      </w:r>
    </w:p>
    <w:p>
      <w:pPr>
        <w:pStyle w:val="8"/>
        <w:numPr>
          <w:ilvl w:val="0"/>
          <w:numId w:val="4"/>
        </w:numPr>
        <w:tabs>
          <w:tab w:val="left" w:pos="482"/>
          <w:tab w:val="left" w:pos="484"/>
        </w:tabs>
        <w:spacing w:before="2" w:after="0" w:line="232" w:lineRule="auto"/>
        <w:ind w:left="484" w:right="5377" w:hanging="366"/>
        <w:jc w:val="both"/>
        <w:rPr>
          <w:sz w:val="16"/>
        </w:rPr>
      </w:pPr>
      <w:r>
        <w:rPr>
          <w:sz w:val="16"/>
        </w:rPr>
        <w:t>Rachmawati,</w:t>
      </w:r>
      <w:r>
        <w:rPr>
          <w:spacing w:val="-10"/>
          <w:sz w:val="16"/>
        </w:rPr>
        <w:t xml:space="preserve"> </w:t>
      </w:r>
      <w:r>
        <w:rPr>
          <w:sz w:val="16"/>
        </w:rPr>
        <w:t>Dian,</w:t>
      </w:r>
      <w:r>
        <w:rPr>
          <w:spacing w:val="-10"/>
          <w:sz w:val="16"/>
        </w:rPr>
        <w:t xml:space="preserve"> </w:t>
      </w:r>
      <w:r>
        <w:rPr>
          <w:sz w:val="16"/>
        </w:rPr>
        <w:t>Poltak</w:t>
      </w:r>
      <w:r>
        <w:rPr>
          <w:spacing w:val="-10"/>
          <w:sz w:val="16"/>
        </w:rPr>
        <w:t xml:space="preserve"> </w:t>
      </w:r>
      <w:r>
        <w:rPr>
          <w:sz w:val="16"/>
        </w:rPr>
        <w:t>Sihombing,</w:t>
      </w:r>
      <w:r>
        <w:rPr>
          <w:spacing w:val="-10"/>
          <w:sz w:val="16"/>
        </w:rPr>
        <w:t xml:space="preserve"> </w:t>
      </w:r>
      <w:r>
        <w:rPr>
          <w:sz w:val="16"/>
        </w:rPr>
        <w:t>and</w:t>
      </w:r>
      <w:r>
        <w:rPr>
          <w:spacing w:val="-10"/>
          <w:sz w:val="16"/>
        </w:rPr>
        <w:t xml:space="preserve"> </w:t>
      </w:r>
      <w:r>
        <w:rPr>
          <w:sz w:val="16"/>
        </w:rPr>
        <w:t>Billy</w:t>
      </w:r>
      <w:r>
        <w:rPr>
          <w:spacing w:val="-10"/>
          <w:sz w:val="16"/>
        </w:rPr>
        <w:t xml:space="preserve"> </w:t>
      </w:r>
      <w:r>
        <w:rPr>
          <w:sz w:val="16"/>
        </w:rPr>
        <w:t>Halim.</w:t>
      </w:r>
      <w:r>
        <w:rPr>
          <w:spacing w:val="-10"/>
          <w:sz w:val="16"/>
        </w:rPr>
        <w:t xml:space="preserve"> </w:t>
      </w:r>
      <w:r>
        <w:rPr>
          <w:sz w:val="16"/>
        </w:rPr>
        <w:t>”Implementation</w:t>
      </w:r>
      <w:r>
        <w:rPr>
          <w:spacing w:val="40"/>
          <w:sz w:val="16"/>
        </w:rPr>
        <w:t xml:space="preserve"> </w:t>
      </w:r>
      <w:r>
        <w:rPr>
          <w:sz w:val="16"/>
        </w:rPr>
        <w:t>of best first search algorithm in determining best route based on traffic</w:t>
      </w:r>
      <w:r>
        <w:rPr>
          <w:spacing w:val="40"/>
          <w:sz w:val="16"/>
        </w:rPr>
        <w:t xml:space="preserve"> </w:t>
      </w:r>
      <w:r>
        <w:rPr>
          <w:sz w:val="16"/>
        </w:rPr>
        <w:t>jam level in medan city.” In 2020 International Conference on Data</w:t>
      </w:r>
      <w:r>
        <w:rPr>
          <w:spacing w:val="40"/>
          <w:sz w:val="16"/>
        </w:rPr>
        <w:t xml:space="preserve"> </w:t>
      </w:r>
      <w:r>
        <w:rPr>
          <w:sz w:val="16"/>
        </w:rPr>
        <w:t>Science,</w:t>
      </w:r>
      <w:r>
        <w:rPr>
          <w:spacing w:val="-9"/>
          <w:sz w:val="16"/>
        </w:rPr>
        <w:t xml:space="preserve"> </w:t>
      </w:r>
      <w:r>
        <w:rPr>
          <w:sz w:val="16"/>
        </w:rPr>
        <w:t>Artificial</w:t>
      </w:r>
      <w:r>
        <w:rPr>
          <w:spacing w:val="-9"/>
          <w:sz w:val="16"/>
        </w:rPr>
        <w:t xml:space="preserve"> </w:t>
      </w:r>
      <w:r>
        <w:rPr>
          <w:sz w:val="16"/>
        </w:rPr>
        <w:t>Intelligence,</w:t>
      </w:r>
      <w:r>
        <w:rPr>
          <w:spacing w:val="-9"/>
          <w:sz w:val="16"/>
        </w:rPr>
        <w:t xml:space="preserve"> </w:t>
      </w:r>
      <w:r>
        <w:rPr>
          <w:sz w:val="16"/>
        </w:rPr>
        <w:t>and</w:t>
      </w:r>
      <w:r>
        <w:rPr>
          <w:spacing w:val="-9"/>
          <w:sz w:val="16"/>
        </w:rPr>
        <w:t xml:space="preserve"> </w:t>
      </w:r>
      <w:r>
        <w:rPr>
          <w:sz w:val="16"/>
        </w:rPr>
        <w:t>Business</w:t>
      </w:r>
      <w:r>
        <w:rPr>
          <w:spacing w:val="-9"/>
          <w:sz w:val="16"/>
        </w:rPr>
        <w:t xml:space="preserve"> </w:t>
      </w:r>
      <w:r>
        <w:rPr>
          <w:sz w:val="16"/>
        </w:rPr>
        <w:t>Analytics</w:t>
      </w:r>
      <w:r>
        <w:rPr>
          <w:spacing w:val="-9"/>
          <w:sz w:val="16"/>
        </w:rPr>
        <w:t xml:space="preserve"> </w:t>
      </w:r>
      <w:r>
        <w:rPr>
          <w:sz w:val="16"/>
        </w:rPr>
        <w:t>(DATABIA),</w:t>
      </w:r>
      <w:r>
        <w:rPr>
          <w:spacing w:val="-9"/>
          <w:sz w:val="16"/>
        </w:rPr>
        <w:t xml:space="preserve"> </w:t>
      </w:r>
      <w:r>
        <w:rPr>
          <w:sz w:val="16"/>
        </w:rPr>
        <w:t>pp.</w:t>
      </w:r>
      <w:r>
        <w:rPr>
          <w:spacing w:val="40"/>
          <w:sz w:val="16"/>
        </w:rPr>
        <w:t xml:space="preserve"> </w:t>
      </w:r>
      <w:r>
        <w:rPr>
          <w:sz w:val="16"/>
        </w:rPr>
        <w:t>5-12. IEEE, 2020.</w:t>
      </w:r>
    </w:p>
    <w:p>
      <w:pPr>
        <w:pStyle w:val="8"/>
        <w:numPr>
          <w:ilvl w:val="0"/>
          <w:numId w:val="4"/>
        </w:numPr>
        <w:tabs>
          <w:tab w:val="left" w:pos="482"/>
          <w:tab w:val="left" w:pos="484"/>
        </w:tabs>
        <w:spacing w:before="5" w:after="0" w:line="232" w:lineRule="auto"/>
        <w:ind w:left="484" w:right="5377" w:hanging="366"/>
        <w:jc w:val="both"/>
        <w:rPr>
          <w:sz w:val="16"/>
        </w:rPr>
      </w:pPr>
      <w:r>
        <w:rPr>
          <w:sz w:val="16"/>
        </w:rPr>
        <w:t>Vijaya, J., Aryan Kumar Baghel, and Akshat Shree Mishra. ”Dynamic</w:t>
      </w:r>
      <w:r>
        <w:rPr>
          <w:spacing w:val="40"/>
          <w:sz w:val="16"/>
        </w:rPr>
        <w:t xml:space="preserve"> </w:t>
      </w:r>
      <w:r>
        <w:rPr>
          <w:sz w:val="16"/>
        </w:rPr>
        <w:t>Maze</w:t>
      </w:r>
      <w:r>
        <w:rPr>
          <w:spacing w:val="-10"/>
          <w:sz w:val="16"/>
        </w:rPr>
        <w:t xml:space="preserve"> </w:t>
      </w:r>
      <w:r>
        <w:rPr>
          <w:sz w:val="16"/>
        </w:rPr>
        <w:t>Solver:</w:t>
      </w:r>
      <w:r>
        <w:rPr>
          <w:spacing w:val="-10"/>
          <w:sz w:val="16"/>
        </w:rPr>
        <w:t xml:space="preserve"> </w:t>
      </w:r>
      <w:r>
        <w:rPr>
          <w:sz w:val="16"/>
        </w:rPr>
        <w:t>Integrating</w:t>
      </w:r>
      <w:r>
        <w:rPr>
          <w:spacing w:val="-10"/>
          <w:sz w:val="16"/>
        </w:rPr>
        <w:t xml:space="preserve"> </w:t>
      </w:r>
      <w:r>
        <w:rPr>
          <w:sz w:val="16"/>
        </w:rPr>
        <w:t>Advanced</w:t>
      </w:r>
      <w:r>
        <w:rPr>
          <w:spacing w:val="-10"/>
          <w:sz w:val="16"/>
        </w:rPr>
        <w:t xml:space="preserve"> </w:t>
      </w:r>
      <w:r>
        <w:rPr>
          <w:sz w:val="16"/>
        </w:rPr>
        <w:t>Algorithms</w:t>
      </w:r>
      <w:r>
        <w:rPr>
          <w:spacing w:val="-10"/>
          <w:sz w:val="16"/>
        </w:rPr>
        <w:t xml:space="preserve"> </w:t>
      </w:r>
      <w:r>
        <w:rPr>
          <w:sz w:val="16"/>
        </w:rPr>
        <w:t>for</w:t>
      </w:r>
      <w:r>
        <w:rPr>
          <w:spacing w:val="-10"/>
          <w:sz w:val="16"/>
        </w:rPr>
        <w:t xml:space="preserve"> </w:t>
      </w:r>
      <w:r>
        <w:rPr>
          <w:sz w:val="16"/>
        </w:rPr>
        <w:t>Optimal</w:t>
      </w:r>
      <w:r>
        <w:rPr>
          <w:spacing w:val="-10"/>
          <w:sz w:val="16"/>
        </w:rPr>
        <w:t xml:space="preserve"> </w:t>
      </w:r>
      <w:r>
        <w:rPr>
          <w:sz w:val="16"/>
        </w:rPr>
        <w:t>Path-finding</w:t>
      </w:r>
      <w:r>
        <w:rPr>
          <w:spacing w:val="40"/>
          <w:sz w:val="16"/>
        </w:rPr>
        <w:t xml:space="preserve"> </w:t>
      </w:r>
      <w:r>
        <w:rPr>
          <w:sz w:val="16"/>
        </w:rPr>
        <w:t>in Varied Environments.” In 2024 IEEE International Conference on</w:t>
      </w:r>
      <w:r>
        <w:rPr>
          <w:spacing w:val="40"/>
          <w:sz w:val="16"/>
        </w:rPr>
        <w:t xml:space="preserve"> </w:t>
      </w:r>
      <w:r>
        <w:rPr>
          <w:sz w:val="16"/>
        </w:rPr>
        <w:t>Interdisciplinary</w:t>
      </w:r>
      <w:r>
        <w:rPr>
          <w:spacing w:val="-4"/>
          <w:sz w:val="16"/>
        </w:rPr>
        <w:t xml:space="preserve"> </w:t>
      </w:r>
      <w:r>
        <w:rPr>
          <w:sz w:val="16"/>
        </w:rPr>
        <w:t>Approaches</w:t>
      </w:r>
      <w:r>
        <w:rPr>
          <w:spacing w:val="-4"/>
          <w:sz w:val="16"/>
        </w:rPr>
        <w:t xml:space="preserve"> </w:t>
      </w:r>
      <w:r>
        <w:rPr>
          <w:sz w:val="16"/>
        </w:rPr>
        <w:t>in</w:t>
      </w:r>
      <w:r>
        <w:rPr>
          <w:spacing w:val="-4"/>
          <w:sz w:val="16"/>
        </w:rPr>
        <w:t xml:space="preserve"> </w:t>
      </w:r>
      <w:r>
        <w:rPr>
          <w:sz w:val="16"/>
        </w:rPr>
        <w:t>Technology</w:t>
      </w:r>
      <w:r>
        <w:rPr>
          <w:spacing w:val="-4"/>
          <w:sz w:val="16"/>
        </w:rPr>
        <w:t xml:space="preserve"> </w:t>
      </w:r>
      <w:r>
        <w:rPr>
          <w:sz w:val="16"/>
        </w:rPr>
        <w:t>and</w:t>
      </w:r>
      <w:r>
        <w:rPr>
          <w:spacing w:val="-4"/>
          <w:sz w:val="16"/>
        </w:rPr>
        <w:t xml:space="preserve"> </w:t>
      </w:r>
      <w:r>
        <w:rPr>
          <w:sz w:val="16"/>
        </w:rPr>
        <w:t>Management</w:t>
      </w:r>
      <w:r>
        <w:rPr>
          <w:spacing w:val="-4"/>
          <w:sz w:val="16"/>
        </w:rPr>
        <w:t xml:space="preserve"> </w:t>
      </w:r>
      <w:r>
        <w:rPr>
          <w:sz w:val="16"/>
        </w:rPr>
        <w:t>for</w:t>
      </w:r>
      <w:r>
        <w:rPr>
          <w:spacing w:val="-4"/>
          <w:sz w:val="16"/>
        </w:rPr>
        <w:t xml:space="preserve"> </w:t>
      </w:r>
      <w:r>
        <w:rPr>
          <w:sz w:val="16"/>
        </w:rPr>
        <w:t>Social</w:t>
      </w:r>
      <w:r>
        <w:rPr>
          <w:spacing w:val="40"/>
          <w:sz w:val="16"/>
        </w:rPr>
        <w:t xml:space="preserve"> </w:t>
      </w:r>
      <w:r>
        <w:rPr>
          <w:sz w:val="16"/>
        </w:rPr>
        <w:t>Innovation (IATMSI), vol. 2, pp. 1-6. IEEE, 2024.</w:t>
      </w:r>
    </w:p>
    <w:p>
      <w:pPr>
        <w:pStyle w:val="8"/>
        <w:numPr>
          <w:ilvl w:val="0"/>
          <w:numId w:val="4"/>
        </w:numPr>
        <w:tabs>
          <w:tab w:val="left" w:pos="482"/>
          <w:tab w:val="left" w:pos="484"/>
        </w:tabs>
        <w:spacing w:before="4" w:after="0" w:line="232" w:lineRule="auto"/>
        <w:ind w:left="484" w:right="5377" w:hanging="366"/>
        <w:jc w:val="both"/>
        <w:rPr>
          <w:sz w:val="16"/>
        </w:rPr>
      </w:pPr>
      <w:r>
        <w:rPr>
          <w:sz w:val="16"/>
        </w:rPr>
        <w:t>J. W. Kim, N. Timothy, A. A. Salim, E. Taniara and E. Steven, ”Imple-</w:t>
      </w:r>
      <w:r>
        <w:rPr>
          <w:spacing w:val="40"/>
          <w:sz w:val="16"/>
        </w:rPr>
        <w:t xml:space="preserve"> </w:t>
      </w:r>
      <w:r>
        <w:rPr>
          <w:sz w:val="16"/>
        </w:rPr>
        <w:t>mentation of A* Shortest Path Finding Algorithm in a Transport Robot</w:t>
      </w:r>
      <w:r>
        <w:rPr>
          <w:spacing w:val="40"/>
          <w:sz w:val="16"/>
        </w:rPr>
        <w:t xml:space="preserve"> </w:t>
      </w:r>
      <w:r>
        <w:rPr>
          <w:sz w:val="16"/>
        </w:rPr>
        <w:t>with Robust Turning Mechanism,” 2022 1st International Conference</w:t>
      </w:r>
      <w:r>
        <w:rPr>
          <w:spacing w:val="80"/>
          <w:sz w:val="16"/>
        </w:rPr>
        <w:t xml:space="preserve"> </w:t>
      </w:r>
      <w:r>
        <w:rPr>
          <w:sz w:val="16"/>
        </w:rPr>
        <w:t>on Technology Innovation and Its Applications (ICTIIA), Tangerang,</w:t>
      </w:r>
      <w:r>
        <w:rPr>
          <w:spacing w:val="40"/>
          <w:sz w:val="16"/>
        </w:rPr>
        <w:t xml:space="preserve"> </w:t>
      </w:r>
      <w:r>
        <w:rPr>
          <w:sz w:val="16"/>
        </w:rPr>
        <w:t>Indonesia, 2022, pp. 1-6, doi: 10.1109/ICTIIA54654.2022.9935869.</w:t>
      </w:r>
    </w:p>
    <w:p>
      <w:pPr>
        <w:pStyle w:val="8"/>
        <w:numPr>
          <w:ilvl w:val="0"/>
          <w:numId w:val="4"/>
        </w:numPr>
        <w:tabs>
          <w:tab w:val="left" w:pos="482"/>
          <w:tab w:val="left" w:pos="484"/>
        </w:tabs>
        <w:spacing w:before="4" w:after="0" w:line="232" w:lineRule="auto"/>
        <w:ind w:left="484" w:right="5377" w:hanging="366"/>
        <w:jc w:val="both"/>
        <w:rPr>
          <w:sz w:val="16"/>
        </w:rPr>
      </w:pPr>
      <w:r>
        <w:rPr>
          <w:sz w:val="16"/>
        </w:rPr>
        <w:t>N. J. A. Jesuthas and S. Somaskandan, ”Path-finding and Planning in a</w:t>
      </w:r>
      <w:r>
        <w:rPr>
          <w:spacing w:val="40"/>
          <w:sz w:val="16"/>
        </w:rPr>
        <w:t xml:space="preserve"> </w:t>
      </w:r>
      <w:r>
        <w:rPr>
          <w:sz w:val="16"/>
        </w:rPr>
        <w:t>3D</w:t>
      </w:r>
      <w:r>
        <w:rPr>
          <w:spacing w:val="-10"/>
          <w:sz w:val="16"/>
        </w:rPr>
        <w:t xml:space="preserve"> </w:t>
      </w:r>
      <w:r>
        <w:rPr>
          <w:sz w:val="16"/>
        </w:rPr>
        <w:t>Environment</w:t>
      </w:r>
      <w:r>
        <w:rPr>
          <w:spacing w:val="-10"/>
          <w:sz w:val="16"/>
        </w:rPr>
        <w:t xml:space="preserve"> </w:t>
      </w:r>
      <w:r>
        <w:rPr>
          <w:sz w:val="16"/>
        </w:rPr>
        <w:t>An</w:t>
      </w:r>
      <w:r>
        <w:rPr>
          <w:spacing w:val="-10"/>
          <w:sz w:val="16"/>
        </w:rPr>
        <w:t xml:space="preserve"> </w:t>
      </w:r>
      <w:r>
        <w:rPr>
          <w:sz w:val="16"/>
        </w:rPr>
        <w:t>Analysis</w:t>
      </w:r>
      <w:r>
        <w:rPr>
          <w:spacing w:val="-10"/>
          <w:sz w:val="16"/>
        </w:rPr>
        <w:t xml:space="preserve"> </w:t>
      </w:r>
      <w:r>
        <w:rPr>
          <w:sz w:val="16"/>
        </w:rPr>
        <w:t>Using</w:t>
      </w:r>
      <w:r>
        <w:rPr>
          <w:spacing w:val="-10"/>
          <w:sz w:val="16"/>
        </w:rPr>
        <w:t xml:space="preserve"> </w:t>
      </w:r>
      <w:r>
        <w:rPr>
          <w:sz w:val="16"/>
        </w:rPr>
        <w:t>Bidirectional</w:t>
      </w:r>
      <w:r>
        <w:rPr>
          <w:spacing w:val="-10"/>
          <w:sz w:val="16"/>
        </w:rPr>
        <w:t xml:space="preserve"> </w:t>
      </w:r>
      <w:r>
        <w:rPr>
          <w:sz w:val="16"/>
        </w:rPr>
        <w:t>Versions</w:t>
      </w:r>
      <w:r>
        <w:rPr>
          <w:spacing w:val="-10"/>
          <w:sz w:val="16"/>
        </w:rPr>
        <w:t xml:space="preserve"> </w:t>
      </w:r>
      <w:r>
        <w:rPr>
          <w:sz w:val="16"/>
        </w:rPr>
        <w:t>of</w:t>
      </w:r>
      <w:r>
        <w:rPr>
          <w:spacing w:val="-10"/>
          <w:sz w:val="16"/>
        </w:rPr>
        <w:t xml:space="preserve"> </w:t>
      </w:r>
      <w:r>
        <w:rPr>
          <w:sz w:val="16"/>
        </w:rPr>
        <w:t>Dijkstra’s,</w:t>
      </w:r>
      <w:r>
        <w:rPr>
          <w:spacing w:val="40"/>
          <w:sz w:val="16"/>
        </w:rPr>
        <w:t xml:space="preserve"> </w:t>
      </w:r>
      <w:r>
        <w:rPr>
          <w:sz w:val="16"/>
        </w:rPr>
        <w:t>Weighted A*, and Greedy Best First Search Algorithms,” 2022 2nd</w:t>
      </w:r>
      <w:r>
        <w:rPr>
          <w:spacing w:val="40"/>
          <w:sz w:val="16"/>
        </w:rPr>
        <w:t xml:space="preserve"> </w:t>
      </w:r>
      <w:r>
        <w:rPr>
          <w:sz w:val="16"/>
        </w:rPr>
        <w:t>Asian Conference on Innovation in Technology (ASIANCON), Ravet,</w:t>
      </w:r>
      <w:r>
        <w:rPr>
          <w:spacing w:val="40"/>
          <w:sz w:val="16"/>
        </w:rPr>
        <w:t xml:space="preserve"> </w:t>
      </w:r>
      <w:r>
        <w:rPr>
          <w:sz w:val="16"/>
        </w:rPr>
        <w:t>India, 2022, pp. 1-8, doi: 10.1109/ASIANCON55314.2022.9909251.</w:t>
      </w:r>
    </w:p>
    <w:p>
      <w:pPr>
        <w:pStyle w:val="8"/>
        <w:numPr>
          <w:ilvl w:val="0"/>
          <w:numId w:val="4"/>
        </w:numPr>
        <w:tabs>
          <w:tab w:val="left" w:pos="482"/>
          <w:tab w:val="left" w:pos="484"/>
        </w:tabs>
        <w:spacing w:before="5" w:after="0" w:line="232" w:lineRule="auto"/>
        <w:ind w:left="484" w:right="5377" w:hanging="366"/>
        <w:jc w:val="both"/>
        <w:rPr>
          <w:sz w:val="16"/>
        </w:rPr>
      </w:pPr>
      <w:r>
        <w:rPr>
          <w:sz w:val="16"/>
        </w:rPr>
        <w:t>P.</w:t>
      </w:r>
      <w:r>
        <w:rPr>
          <w:spacing w:val="-1"/>
          <w:sz w:val="16"/>
        </w:rPr>
        <w:t xml:space="preserve"> </w:t>
      </w:r>
      <w:r>
        <w:rPr>
          <w:sz w:val="16"/>
        </w:rPr>
        <w:t>Wang,</w:t>
      </w:r>
      <w:r>
        <w:rPr>
          <w:spacing w:val="-1"/>
          <w:sz w:val="16"/>
        </w:rPr>
        <w:t xml:space="preserve"> </w:t>
      </w:r>
      <w:r>
        <w:rPr>
          <w:sz w:val="16"/>
        </w:rPr>
        <w:t>H.</w:t>
      </w:r>
      <w:r>
        <w:rPr>
          <w:spacing w:val="-1"/>
          <w:sz w:val="16"/>
        </w:rPr>
        <w:t xml:space="preserve"> </w:t>
      </w:r>
      <w:r>
        <w:rPr>
          <w:sz w:val="16"/>
        </w:rPr>
        <w:t>Mutahira,</w:t>
      </w:r>
      <w:r>
        <w:rPr>
          <w:spacing w:val="-1"/>
          <w:sz w:val="16"/>
        </w:rPr>
        <w:t xml:space="preserve"> </w:t>
      </w:r>
      <w:r>
        <w:rPr>
          <w:sz w:val="16"/>
        </w:rPr>
        <w:t>J.</w:t>
      </w:r>
      <w:r>
        <w:rPr>
          <w:spacing w:val="-1"/>
          <w:sz w:val="16"/>
        </w:rPr>
        <w:t xml:space="preserve"> </w:t>
      </w:r>
      <w:r>
        <w:rPr>
          <w:sz w:val="16"/>
        </w:rPr>
        <w:t>Kim</w:t>
      </w:r>
      <w:r>
        <w:rPr>
          <w:spacing w:val="-1"/>
          <w:sz w:val="16"/>
        </w:rPr>
        <w:t xml:space="preserve"> </w:t>
      </w:r>
      <w:r>
        <w:rPr>
          <w:sz w:val="16"/>
        </w:rPr>
        <w:t>and</w:t>
      </w:r>
      <w:r>
        <w:rPr>
          <w:spacing w:val="-1"/>
          <w:sz w:val="16"/>
        </w:rPr>
        <w:t xml:space="preserve"> </w:t>
      </w:r>
      <w:r>
        <w:rPr>
          <w:sz w:val="16"/>
        </w:rPr>
        <w:t>M.</w:t>
      </w:r>
      <w:r>
        <w:rPr>
          <w:spacing w:val="-1"/>
          <w:sz w:val="16"/>
        </w:rPr>
        <w:t xml:space="preserve"> </w:t>
      </w:r>
      <w:r>
        <w:rPr>
          <w:sz w:val="16"/>
        </w:rPr>
        <w:t>S.</w:t>
      </w:r>
      <w:r>
        <w:rPr>
          <w:spacing w:val="-1"/>
          <w:sz w:val="16"/>
        </w:rPr>
        <w:t xml:space="preserve"> </w:t>
      </w:r>
      <w:r>
        <w:rPr>
          <w:sz w:val="16"/>
        </w:rPr>
        <w:t>Muhammad,</w:t>
      </w:r>
      <w:r>
        <w:rPr>
          <w:spacing w:val="-1"/>
          <w:sz w:val="16"/>
        </w:rPr>
        <w:t xml:space="preserve"> </w:t>
      </w:r>
      <w:r>
        <w:rPr>
          <w:sz w:val="16"/>
        </w:rPr>
        <w:t>”ABA*–Adaptive</w:t>
      </w:r>
      <w:r>
        <w:rPr>
          <w:spacing w:val="40"/>
          <w:sz w:val="16"/>
        </w:rPr>
        <w:t xml:space="preserve"> </w:t>
      </w:r>
      <w:r>
        <w:rPr>
          <w:sz w:val="16"/>
        </w:rPr>
        <w:t>Bidirectional</w:t>
      </w:r>
      <w:r>
        <w:rPr>
          <w:spacing w:val="40"/>
          <w:sz w:val="16"/>
        </w:rPr>
        <w:t xml:space="preserve"> </w:t>
      </w:r>
      <w:r>
        <w:rPr>
          <w:sz w:val="16"/>
        </w:rPr>
        <w:t>A*</w:t>
      </w:r>
      <w:r>
        <w:rPr>
          <w:spacing w:val="40"/>
          <w:sz w:val="16"/>
        </w:rPr>
        <w:t xml:space="preserve"> </w:t>
      </w:r>
      <w:r>
        <w:rPr>
          <w:sz w:val="16"/>
        </w:rPr>
        <w:t>Algorithm</w:t>
      </w:r>
      <w:r>
        <w:rPr>
          <w:spacing w:val="40"/>
          <w:sz w:val="16"/>
        </w:rPr>
        <w:t xml:space="preserve"> </w:t>
      </w:r>
      <w:r>
        <w:rPr>
          <w:sz w:val="16"/>
        </w:rPr>
        <w:t>for</w:t>
      </w:r>
      <w:r>
        <w:rPr>
          <w:spacing w:val="40"/>
          <w:sz w:val="16"/>
        </w:rPr>
        <w:t xml:space="preserve"> </w:t>
      </w:r>
      <w:r>
        <w:rPr>
          <w:sz w:val="16"/>
        </w:rPr>
        <w:t>Aerial</w:t>
      </w:r>
      <w:r>
        <w:rPr>
          <w:spacing w:val="40"/>
          <w:sz w:val="16"/>
        </w:rPr>
        <w:t xml:space="preserve"> </w:t>
      </w:r>
      <w:r>
        <w:rPr>
          <w:sz w:val="16"/>
        </w:rPr>
        <w:t>Robot</w:t>
      </w:r>
      <w:r>
        <w:rPr>
          <w:spacing w:val="40"/>
          <w:sz w:val="16"/>
        </w:rPr>
        <w:t xml:space="preserve"> </w:t>
      </w:r>
      <w:r>
        <w:rPr>
          <w:sz w:val="16"/>
        </w:rPr>
        <w:t>Path</w:t>
      </w:r>
      <w:r>
        <w:rPr>
          <w:spacing w:val="40"/>
          <w:sz w:val="16"/>
        </w:rPr>
        <w:t xml:space="preserve"> </w:t>
      </w:r>
      <w:r>
        <w:rPr>
          <w:sz w:val="16"/>
        </w:rPr>
        <w:t>Planning,”</w:t>
      </w:r>
      <w:r>
        <w:rPr>
          <w:spacing w:val="40"/>
          <w:sz w:val="16"/>
        </w:rPr>
        <w:t xml:space="preserve"> </w:t>
      </w:r>
      <w:r>
        <w:rPr>
          <w:sz w:val="16"/>
        </w:rPr>
        <w:t>in</w:t>
      </w:r>
      <w:r>
        <w:rPr>
          <w:spacing w:val="40"/>
          <w:sz w:val="16"/>
        </w:rPr>
        <w:t xml:space="preserve"> </w:t>
      </w:r>
      <w:r>
        <w:rPr>
          <w:sz w:val="16"/>
        </w:rPr>
        <w:t>IEEE Access, vol. 11, pp. 103521-103529, 2023, doi: 10.1109/AC-</w:t>
      </w:r>
      <w:r>
        <w:rPr>
          <w:spacing w:val="40"/>
          <w:sz w:val="16"/>
        </w:rPr>
        <w:t xml:space="preserve"> </w:t>
      </w:r>
      <w:r>
        <w:rPr>
          <w:spacing w:val="-2"/>
          <w:sz w:val="16"/>
        </w:rPr>
        <w:t>CESS.2023.3317918.</w:t>
      </w:r>
    </w:p>
    <w:p>
      <w:pPr>
        <w:pStyle w:val="8"/>
        <w:numPr>
          <w:ilvl w:val="0"/>
          <w:numId w:val="4"/>
        </w:numPr>
        <w:tabs>
          <w:tab w:val="left" w:pos="482"/>
          <w:tab w:val="left" w:pos="484"/>
        </w:tabs>
        <w:spacing w:before="3" w:after="0" w:line="232" w:lineRule="auto"/>
        <w:ind w:left="484" w:right="5377" w:hanging="366"/>
        <w:jc w:val="both"/>
        <w:rPr>
          <w:sz w:val="16"/>
        </w:rPr>
      </w:pPr>
      <w:r>
        <w:rPr>
          <w:sz w:val="16"/>
        </w:rPr>
        <w:t>M. Y. Taha, M. J. Mohamed and O. N. UC¸</w:t>
      </w:r>
      <w:r>
        <w:rPr>
          <w:spacing w:val="-10"/>
          <w:sz w:val="16"/>
        </w:rPr>
        <w:t xml:space="preserve"> </w:t>
      </w:r>
      <w:r>
        <w:rPr>
          <w:sz w:val="16"/>
        </w:rPr>
        <w:t>an, ”Optimal 3D Path</w:t>
      </w:r>
      <w:r>
        <w:rPr>
          <w:spacing w:val="40"/>
          <w:sz w:val="16"/>
        </w:rPr>
        <w:t xml:space="preserve"> </w:t>
      </w:r>
      <w:r>
        <w:rPr>
          <w:sz w:val="16"/>
        </w:rPr>
        <w:t>Planning for the Delivery Quadcopters Operating in a City Airspace,”</w:t>
      </w:r>
      <w:r>
        <w:rPr>
          <w:spacing w:val="40"/>
          <w:sz w:val="16"/>
        </w:rPr>
        <w:t xml:space="preserve"> </w:t>
      </w:r>
      <w:r>
        <w:rPr>
          <w:sz w:val="16"/>
        </w:rPr>
        <w:t>2020 4th International Symposium on Multidisciplinary Studies and</w:t>
      </w:r>
      <w:r>
        <w:rPr>
          <w:spacing w:val="40"/>
          <w:sz w:val="16"/>
        </w:rPr>
        <w:t xml:space="preserve"> </w:t>
      </w:r>
      <w:r>
        <w:rPr>
          <w:sz w:val="16"/>
        </w:rPr>
        <w:t>Innovative Technologies (ISMSIT), Istanbul, Turkey, 2020, pp. 1-10,</w:t>
      </w:r>
      <w:r>
        <w:rPr>
          <w:spacing w:val="40"/>
          <w:sz w:val="16"/>
        </w:rPr>
        <w:t xml:space="preserve"> </w:t>
      </w:r>
      <w:r>
        <w:rPr>
          <w:sz w:val="16"/>
        </w:rPr>
        <w:t>doi: 10.1109/ISMSIT50672.2020.9254715.</w:t>
      </w:r>
      <w:bookmarkStart w:id="0" w:name="_GoBack"/>
      <w:bookmarkEnd w:id="0"/>
    </w:p>
    <w:sectPr>
      <w:pgSz w:w="12240" w:h="15840"/>
      <w:pgMar w:top="960" w:right="860" w:bottom="280" w:left="8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Adobe Heiti Std R">
    <w:altName w:val="Yu Gothic"/>
    <w:panose1 w:val="00000000000000000000"/>
    <w:charset w:val="80"/>
    <w:family w:val="swiss"/>
    <w:pitch w:val="default"/>
    <w:sig w:usb0="00000000" w:usb1="00000000" w:usb2="00000000" w:usb3="00000000" w:csb0="00000000" w:csb1="00000000"/>
  </w:font>
  <w:font w:name="Adobe Clean">
    <w:altName w:val="RomanS_IV25"/>
    <w:panose1 w:val="00000000000000000000"/>
    <w:charset w:val="00"/>
    <w:family w:val="swiss"/>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RomanS_IV25">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48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tentative="0">
      <w:start w:val="0"/>
      <w:numFmt w:val="bullet"/>
      <w:lvlText w:val="•"/>
      <w:lvlJc w:val="left"/>
      <w:pPr>
        <w:ind w:left="957" w:hanging="286"/>
      </w:pPr>
      <w:rPr>
        <w:rFonts w:hint="default"/>
        <w:lang w:val="en-US" w:eastAsia="en-US" w:bidi="ar-SA"/>
      </w:rPr>
    </w:lvl>
    <w:lvl w:ilvl="2" w:tentative="0">
      <w:start w:val="0"/>
      <w:numFmt w:val="bullet"/>
      <w:lvlText w:val="•"/>
      <w:lvlJc w:val="left"/>
      <w:pPr>
        <w:ind w:left="1435" w:hanging="286"/>
      </w:pPr>
      <w:rPr>
        <w:rFonts w:hint="default"/>
        <w:lang w:val="en-US" w:eastAsia="en-US" w:bidi="ar-SA"/>
      </w:rPr>
    </w:lvl>
    <w:lvl w:ilvl="3" w:tentative="0">
      <w:start w:val="0"/>
      <w:numFmt w:val="bullet"/>
      <w:lvlText w:val="•"/>
      <w:lvlJc w:val="left"/>
      <w:pPr>
        <w:ind w:left="1913" w:hanging="286"/>
      </w:pPr>
      <w:rPr>
        <w:rFonts w:hint="default"/>
        <w:lang w:val="en-US" w:eastAsia="en-US" w:bidi="ar-SA"/>
      </w:rPr>
    </w:lvl>
    <w:lvl w:ilvl="4" w:tentative="0">
      <w:start w:val="0"/>
      <w:numFmt w:val="bullet"/>
      <w:lvlText w:val="•"/>
      <w:lvlJc w:val="left"/>
      <w:pPr>
        <w:ind w:left="2391" w:hanging="286"/>
      </w:pPr>
      <w:rPr>
        <w:rFonts w:hint="default"/>
        <w:lang w:val="en-US" w:eastAsia="en-US" w:bidi="ar-SA"/>
      </w:rPr>
    </w:lvl>
    <w:lvl w:ilvl="5" w:tentative="0">
      <w:start w:val="0"/>
      <w:numFmt w:val="bullet"/>
      <w:lvlText w:val="•"/>
      <w:lvlJc w:val="left"/>
      <w:pPr>
        <w:ind w:left="2869" w:hanging="286"/>
      </w:pPr>
      <w:rPr>
        <w:rFonts w:hint="default"/>
        <w:lang w:val="en-US" w:eastAsia="en-US" w:bidi="ar-SA"/>
      </w:rPr>
    </w:lvl>
    <w:lvl w:ilvl="6" w:tentative="0">
      <w:start w:val="0"/>
      <w:numFmt w:val="bullet"/>
      <w:lvlText w:val="•"/>
      <w:lvlJc w:val="left"/>
      <w:pPr>
        <w:ind w:left="3347" w:hanging="286"/>
      </w:pPr>
      <w:rPr>
        <w:rFonts w:hint="default"/>
        <w:lang w:val="en-US" w:eastAsia="en-US" w:bidi="ar-SA"/>
      </w:rPr>
    </w:lvl>
    <w:lvl w:ilvl="7" w:tentative="0">
      <w:start w:val="0"/>
      <w:numFmt w:val="bullet"/>
      <w:lvlText w:val="•"/>
      <w:lvlJc w:val="left"/>
      <w:pPr>
        <w:ind w:left="3825" w:hanging="286"/>
      </w:pPr>
      <w:rPr>
        <w:rFonts w:hint="default"/>
        <w:lang w:val="en-US" w:eastAsia="en-US" w:bidi="ar-SA"/>
      </w:rPr>
    </w:lvl>
    <w:lvl w:ilvl="8" w:tentative="0">
      <w:start w:val="0"/>
      <w:numFmt w:val="bullet"/>
      <w:lvlText w:val="•"/>
      <w:lvlJc w:val="left"/>
      <w:pPr>
        <w:ind w:left="4303" w:hanging="286"/>
      </w:pPr>
      <w:rPr>
        <w:rFonts w:hint="default"/>
        <w:lang w:val="en-US" w:eastAsia="en-US" w:bidi="ar-SA"/>
      </w:rPr>
    </w:lvl>
  </w:abstractNum>
  <w:abstractNum w:abstractNumId="1">
    <w:nsid w:val="CF092B84"/>
    <w:multiLevelType w:val="multilevel"/>
    <w:tmpl w:val="CF092B84"/>
    <w:lvl w:ilvl="0" w:tentative="0">
      <w:start w:val="5"/>
      <w:numFmt w:val="decimal"/>
      <w:lvlText w:val="[%1]"/>
      <w:lvlJc w:val="left"/>
      <w:pPr>
        <w:ind w:left="119" w:hanging="31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626" w:hanging="318"/>
      </w:pPr>
      <w:rPr>
        <w:rFonts w:hint="default"/>
        <w:lang w:val="en-US" w:eastAsia="en-US" w:bidi="ar-SA"/>
      </w:rPr>
    </w:lvl>
    <w:lvl w:ilvl="2" w:tentative="0">
      <w:start w:val="0"/>
      <w:numFmt w:val="bullet"/>
      <w:lvlText w:val="•"/>
      <w:lvlJc w:val="left"/>
      <w:pPr>
        <w:ind w:left="1132" w:hanging="318"/>
      </w:pPr>
      <w:rPr>
        <w:rFonts w:hint="default"/>
        <w:lang w:val="en-US" w:eastAsia="en-US" w:bidi="ar-SA"/>
      </w:rPr>
    </w:lvl>
    <w:lvl w:ilvl="3" w:tentative="0">
      <w:start w:val="0"/>
      <w:numFmt w:val="bullet"/>
      <w:lvlText w:val="•"/>
      <w:lvlJc w:val="left"/>
      <w:pPr>
        <w:ind w:left="1638" w:hanging="318"/>
      </w:pPr>
      <w:rPr>
        <w:rFonts w:hint="default"/>
        <w:lang w:val="en-US" w:eastAsia="en-US" w:bidi="ar-SA"/>
      </w:rPr>
    </w:lvl>
    <w:lvl w:ilvl="4" w:tentative="0">
      <w:start w:val="0"/>
      <w:numFmt w:val="bullet"/>
      <w:lvlText w:val="•"/>
      <w:lvlJc w:val="left"/>
      <w:pPr>
        <w:ind w:left="2144" w:hanging="318"/>
      </w:pPr>
      <w:rPr>
        <w:rFonts w:hint="default"/>
        <w:lang w:val="en-US" w:eastAsia="en-US" w:bidi="ar-SA"/>
      </w:rPr>
    </w:lvl>
    <w:lvl w:ilvl="5" w:tentative="0">
      <w:start w:val="0"/>
      <w:numFmt w:val="bullet"/>
      <w:lvlText w:val="•"/>
      <w:lvlJc w:val="left"/>
      <w:pPr>
        <w:ind w:left="2650" w:hanging="318"/>
      </w:pPr>
      <w:rPr>
        <w:rFonts w:hint="default"/>
        <w:lang w:val="en-US" w:eastAsia="en-US" w:bidi="ar-SA"/>
      </w:rPr>
    </w:lvl>
    <w:lvl w:ilvl="6" w:tentative="0">
      <w:start w:val="0"/>
      <w:numFmt w:val="bullet"/>
      <w:lvlText w:val="•"/>
      <w:lvlJc w:val="left"/>
      <w:pPr>
        <w:ind w:left="3156" w:hanging="318"/>
      </w:pPr>
      <w:rPr>
        <w:rFonts w:hint="default"/>
        <w:lang w:val="en-US" w:eastAsia="en-US" w:bidi="ar-SA"/>
      </w:rPr>
    </w:lvl>
    <w:lvl w:ilvl="7" w:tentative="0">
      <w:start w:val="0"/>
      <w:numFmt w:val="bullet"/>
      <w:lvlText w:val="•"/>
      <w:lvlJc w:val="left"/>
      <w:pPr>
        <w:ind w:left="3662" w:hanging="318"/>
      </w:pPr>
      <w:rPr>
        <w:rFonts w:hint="default"/>
        <w:lang w:val="en-US" w:eastAsia="en-US" w:bidi="ar-SA"/>
      </w:rPr>
    </w:lvl>
    <w:lvl w:ilvl="8" w:tentative="0">
      <w:start w:val="0"/>
      <w:numFmt w:val="bullet"/>
      <w:lvlText w:val="•"/>
      <w:lvlJc w:val="left"/>
      <w:pPr>
        <w:ind w:left="4168" w:hanging="318"/>
      </w:pPr>
      <w:rPr>
        <w:rFonts w:hint="default"/>
        <w:lang w:val="en-US" w:eastAsia="en-US" w:bidi="ar-SA"/>
      </w:rPr>
    </w:lvl>
  </w:abstractNum>
  <w:abstractNum w:abstractNumId="2">
    <w:nsid w:val="0053208E"/>
    <w:multiLevelType w:val="multilevel"/>
    <w:tmpl w:val="0053208E"/>
    <w:lvl w:ilvl="0" w:tentative="0">
      <w:start w:val="1"/>
      <w:numFmt w:val="upperRoman"/>
      <w:lvlText w:val="%1."/>
      <w:lvlJc w:val="left"/>
      <w:pPr>
        <w:ind w:left="208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2390" w:hanging="236"/>
      </w:pPr>
      <w:rPr>
        <w:rFonts w:hint="default"/>
        <w:lang w:val="en-US" w:eastAsia="en-US" w:bidi="ar-SA"/>
      </w:rPr>
    </w:lvl>
    <w:lvl w:ilvl="2" w:tentative="0">
      <w:start w:val="0"/>
      <w:numFmt w:val="bullet"/>
      <w:lvlText w:val="•"/>
      <w:lvlJc w:val="left"/>
      <w:pPr>
        <w:ind w:left="2700" w:hanging="236"/>
      </w:pPr>
      <w:rPr>
        <w:rFonts w:hint="default"/>
        <w:lang w:val="en-US" w:eastAsia="en-US" w:bidi="ar-SA"/>
      </w:rPr>
    </w:lvl>
    <w:lvl w:ilvl="3" w:tentative="0">
      <w:start w:val="0"/>
      <w:numFmt w:val="bullet"/>
      <w:lvlText w:val="•"/>
      <w:lvlJc w:val="left"/>
      <w:pPr>
        <w:ind w:left="3010" w:hanging="236"/>
      </w:pPr>
      <w:rPr>
        <w:rFonts w:hint="default"/>
        <w:lang w:val="en-US" w:eastAsia="en-US" w:bidi="ar-SA"/>
      </w:rPr>
    </w:lvl>
    <w:lvl w:ilvl="4" w:tentative="0">
      <w:start w:val="0"/>
      <w:numFmt w:val="bullet"/>
      <w:lvlText w:val="•"/>
      <w:lvlJc w:val="left"/>
      <w:pPr>
        <w:ind w:left="3320" w:hanging="236"/>
      </w:pPr>
      <w:rPr>
        <w:rFonts w:hint="default"/>
        <w:lang w:val="en-US" w:eastAsia="en-US" w:bidi="ar-SA"/>
      </w:rPr>
    </w:lvl>
    <w:lvl w:ilvl="5" w:tentative="0">
      <w:start w:val="0"/>
      <w:numFmt w:val="bullet"/>
      <w:lvlText w:val="•"/>
      <w:lvlJc w:val="left"/>
      <w:pPr>
        <w:ind w:left="3630" w:hanging="236"/>
      </w:pPr>
      <w:rPr>
        <w:rFonts w:hint="default"/>
        <w:lang w:val="en-US" w:eastAsia="en-US" w:bidi="ar-SA"/>
      </w:rPr>
    </w:lvl>
    <w:lvl w:ilvl="6" w:tentative="0">
      <w:start w:val="0"/>
      <w:numFmt w:val="bullet"/>
      <w:lvlText w:val="•"/>
      <w:lvlJc w:val="left"/>
      <w:pPr>
        <w:ind w:left="3940" w:hanging="236"/>
      </w:pPr>
      <w:rPr>
        <w:rFonts w:hint="default"/>
        <w:lang w:val="en-US" w:eastAsia="en-US" w:bidi="ar-SA"/>
      </w:rPr>
    </w:lvl>
    <w:lvl w:ilvl="7" w:tentative="0">
      <w:start w:val="0"/>
      <w:numFmt w:val="bullet"/>
      <w:lvlText w:val="•"/>
      <w:lvlJc w:val="left"/>
      <w:pPr>
        <w:ind w:left="4250" w:hanging="236"/>
      </w:pPr>
      <w:rPr>
        <w:rFonts w:hint="default"/>
        <w:lang w:val="en-US" w:eastAsia="en-US" w:bidi="ar-SA"/>
      </w:rPr>
    </w:lvl>
    <w:lvl w:ilvl="8" w:tentative="0">
      <w:start w:val="0"/>
      <w:numFmt w:val="bullet"/>
      <w:lvlText w:val="•"/>
      <w:lvlJc w:val="left"/>
      <w:pPr>
        <w:ind w:left="4560" w:hanging="236"/>
      </w:pPr>
      <w:rPr>
        <w:rFonts w:hint="default"/>
        <w:lang w:val="en-US" w:eastAsia="en-US" w:bidi="ar-SA"/>
      </w:rPr>
    </w:lvl>
  </w:abstractNum>
  <w:abstractNum w:abstractNumId="3">
    <w:nsid w:val="59ADCABA"/>
    <w:multiLevelType w:val="multilevel"/>
    <w:tmpl w:val="59ADCABA"/>
    <w:lvl w:ilvl="0" w:tentative="0">
      <w:start w:val="1"/>
      <w:numFmt w:val="upperLetter"/>
      <w:lvlText w:val="%1."/>
      <w:lvlJc w:val="left"/>
      <w:pPr>
        <w:ind w:left="39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878" w:hanging="272"/>
      </w:pPr>
      <w:rPr>
        <w:rFonts w:hint="default"/>
        <w:lang w:val="en-US" w:eastAsia="en-US" w:bidi="ar-SA"/>
      </w:rPr>
    </w:lvl>
    <w:lvl w:ilvl="2" w:tentative="0">
      <w:start w:val="0"/>
      <w:numFmt w:val="bullet"/>
      <w:lvlText w:val="•"/>
      <w:lvlJc w:val="left"/>
      <w:pPr>
        <w:ind w:left="1356" w:hanging="272"/>
      </w:pPr>
      <w:rPr>
        <w:rFonts w:hint="default"/>
        <w:lang w:val="en-US" w:eastAsia="en-US" w:bidi="ar-SA"/>
      </w:rPr>
    </w:lvl>
    <w:lvl w:ilvl="3" w:tentative="0">
      <w:start w:val="0"/>
      <w:numFmt w:val="bullet"/>
      <w:lvlText w:val="•"/>
      <w:lvlJc w:val="left"/>
      <w:pPr>
        <w:ind w:left="1834" w:hanging="272"/>
      </w:pPr>
      <w:rPr>
        <w:rFonts w:hint="default"/>
        <w:lang w:val="en-US" w:eastAsia="en-US" w:bidi="ar-SA"/>
      </w:rPr>
    </w:lvl>
    <w:lvl w:ilvl="4" w:tentative="0">
      <w:start w:val="0"/>
      <w:numFmt w:val="bullet"/>
      <w:lvlText w:val="•"/>
      <w:lvlJc w:val="left"/>
      <w:pPr>
        <w:ind w:left="2312" w:hanging="272"/>
      </w:pPr>
      <w:rPr>
        <w:rFonts w:hint="default"/>
        <w:lang w:val="en-US" w:eastAsia="en-US" w:bidi="ar-SA"/>
      </w:rPr>
    </w:lvl>
    <w:lvl w:ilvl="5" w:tentative="0">
      <w:start w:val="0"/>
      <w:numFmt w:val="bullet"/>
      <w:lvlText w:val="•"/>
      <w:lvlJc w:val="left"/>
      <w:pPr>
        <w:ind w:left="2790" w:hanging="272"/>
      </w:pPr>
      <w:rPr>
        <w:rFonts w:hint="default"/>
        <w:lang w:val="en-US" w:eastAsia="en-US" w:bidi="ar-SA"/>
      </w:rPr>
    </w:lvl>
    <w:lvl w:ilvl="6" w:tentative="0">
      <w:start w:val="0"/>
      <w:numFmt w:val="bullet"/>
      <w:lvlText w:val="•"/>
      <w:lvlJc w:val="left"/>
      <w:pPr>
        <w:ind w:left="3268" w:hanging="272"/>
      </w:pPr>
      <w:rPr>
        <w:rFonts w:hint="default"/>
        <w:lang w:val="en-US" w:eastAsia="en-US" w:bidi="ar-SA"/>
      </w:rPr>
    </w:lvl>
    <w:lvl w:ilvl="7" w:tentative="0">
      <w:start w:val="0"/>
      <w:numFmt w:val="bullet"/>
      <w:lvlText w:val="•"/>
      <w:lvlJc w:val="left"/>
      <w:pPr>
        <w:ind w:left="3746" w:hanging="272"/>
      </w:pPr>
      <w:rPr>
        <w:rFonts w:hint="default"/>
        <w:lang w:val="en-US" w:eastAsia="en-US" w:bidi="ar-SA"/>
      </w:rPr>
    </w:lvl>
    <w:lvl w:ilvl="8" w:tentative="0">
      <w:start w:val="0"/>
      <w:numFmt w:val="bullet"/>
      <w:lvlText w:val="•"/>
      <w:lvlJc w:val="left"/>
      <w:pPr>
        <w:ind w:left="4224" w:hanging="272"/>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5DA0E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56"/>
      <w:jc w:val="center"/>
      <w:outlineLvl w:val="1"/>
    </w:pPr>
    <w:rPr>
      <w:rFonts w:ascii="Times New Roman" w:hAnsi="Times New Roman" w:eastAsia="Times New Roman" w:cs="Times New Roman"/>
      <w:sz w:val="22"/>
      <w:szCs w:val="22"/>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0"/>
      <w:szCs w:val="20"/>
      <w:lang w:val="en-US" w:eastAsia="en-US" w:bidi="ar-SA"/>
    </w:rPr>
  </w:style>
  <w:style w:type="paragraph" w:styleId="6">
    <w:name w:val="Title"/>
    <w:basedOn w:val="1"/>
    <w:qFormat/>
    <w:uiPriority w:val="1"/>
    <w:pPr>
      <w:spacing w:before="76"/>
      <w:ind w:left="173" w:right="171" w:hanging="1"/>
      <w:jc w:val="center"/>
    </w:pPr>
    <w:rPr>
      <w:rFonts w:ascii="Times New Roman" w:hAnsi="Times New Roman" w:eastAsia="Times New Roman" w:cs="Times New Roman"/>
      <w:sz w:val="48"/>
      <w:szCs w:val="4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4"/>
      <w:ind w:left="484" w:right="5377" w:hanging="286"/>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159" w:lineRule="exact"/>
      <w:ind w:left="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1</TotalTime>
  <ScaleCrop>false</ScaleCrop>
  <LinksUpToDate>false</LinksUpToDate>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2024-06-01T05:49:00Z</dcterms:created>
  <dc:creator>akuus</dc:creator>
  <cp:lastModifiedBy>Asi Kuushalie</cp:lastModifiedBy>
  <dcterms:modified xsi:type="dcterms:W3CDTF">2024-06-01T05:51:07Z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2024-05-31T00:00:00Z</vt:filetime>
  </property>
  <property fmtid="{D5CDD505-2E9C-101B-9397-08002B2CF9AE}" pid="3" name="Creator">
    <vt:lpwstr>TeX</vt:lpwstr>
  </property>
  <property fmtid="{D5CDD505-2E9C-101B-9397-08002B2CF9AE}" pid="4" name="LastSaved">
    <vt:filetime>2024-06-01T00:00:00Z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y fmtid="{D5CDD505-2E9C-101B-9397-08002B2CF9AE}" pid="7" name="KSOProductBuildVer">
    <vt:lpwstr>1033-12.2.0.16909</vt:lpwstr>
  </property>
  <property fmtid="{D5CDD505-2E9C-101B-9397-08002B2CF9AE}" pid="8" name="ICV">
    <vt:lpwstr>8EBFFAA6D9C2442CA3AAB9782EA563C6_12</vt:lpwstr>
  </property>
</Properties>
</file>